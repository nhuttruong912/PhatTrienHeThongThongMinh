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 xml:space="preserve">HỌC VIỆN CÔNG NGHỆ BƯU CHÍNH VIỄN THÔNG </w:t>
      </w:r>
    </w:p>
    <w:p>
      <w:pPr>
        <w:spacing w:line="36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CƠ SỞ TẠI THÀNH PHỐ HỒ CHÍ MINH</w:t>
      </w:r>
    </w:p>
    <w:p>
      <w:pPr>
        <w:spacing w:line="360" w:lineRule="auto"/>
        <w:jc w:val="center"/>
        <w:rPr>
          <w:rFonts w:ascii="Times New Roman" w:hAnsi="Times New Roman" w:eastAsia="Times New Roman" w:cs="Times New Roman"/>
          <w:b/>
          <w:sz w:val="40"/>
          <w:szCs w:val="40"/>
        </w:rPr>
      </w:pPr>
      <w:r>
        <w:rPr>
          <w:rFonts w:ascii="Times New Roman" w:hAnsi="Times New Roman" w:eastAsia="Times New Roman" w:cs="Times New Roman"/>
          <w:b/>
          <w:sz w:val="32"/>
          <w:szCs w:val="32"/>
        </w:rPr>
        <w:drawing>
          <wp:inline distT="0" distB="0" distL="0" distR="0">
            <wp:extent cx="3278505" cy="3278505"/>
            <wp:effectExtent l="0" t="0" r="0" b="0"/>
            <wp:docPr id="97" name="image15.png"/>
            <wp:cNvGraphicFramePr/>
            <a:graphic xmlns:a="http://schemas.openxmlformats.org/drawingml/2006/main">
              <a:graphicData uri="http://schemas.openxmlformats.org/drawingml/2006/picture">
                <pic:pic xmlns:pic="http://schemas.openxmlformats.org/drawingml/2006/picture">
                  <pic:nvPicPr>
                    <pic:cNvPr id="97" name="image15.png"/>
                    <pic:cNvPicPr preferRelativeResize="0"/>
                  </pic:nvPicPr>
                  <pic:blipFill>
                    <a:blip r:embed="rId10"/>
                    <a:srcRect/>
                    <a:stretch>
                      <a:fillRect/>
                    </a:stretch>
                  </pic:blipFill>
                  <pic:spPr>
                    <a:xfrm>
                      <a:off x="0" y="0"/>
                      <a:ext cx="3278927" cy="3278927"/>
                    </a:xfrm>
                    <a:prstGeom prst="rect">
                      <a:avLst/>
                    </a:prstGeom>
                  </pic:spPr>
                </pic:pic>
              </a:graphicData>
            </a:graphic>
          </wp:inline>
        </w:drawing>
      </w:r>
    </w:p>
    <w:p>
      <w:pPr>
        <w:spacing w:line="360" w:lineRule="auto"/>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tl w:val="0"/>
        </w:rPr>
        <w:t>BÁO CÁO GIỮA KỲ</w:t>
      </w:r>
    </w:p>
    <w:p>
      <w:pPr>
        <w:spacing w:line="360" w:lineRule="auto"/>
        <w:jc w:val="center"/>
        <w:rPr>
          <w:rFonts w:ascii="Times New Roman" w:hAnsi="Times New Roman" w:eastAsia="Times New Roman" w:cs="Times New Roman"/>
          <w:b/>
          <w:sz w:val="44"/>
          <w:szCs w:val="44"/>
        </w:rPr>
      </w:pPr>
      <w:r>
        <w:rPr>
          <w:rFonts w:ascii="Times New Roman" w:hAnsi="Times New Roman" w:eastAsia="Times New Roman" w:cs="Times New Roman"/>
          <w:b/>
          <w:sz w:val="44"/>
          <w:szCs w:val="44"/>
          <w:rtl w:val="0"/>
        </w:rPr>
        <w:t>PHÁT TRIỂN HỆ THỐNG THÔNG MINH</w:t>
      </w:r>
    </w:p>
    <w:p>
      <w:pPr>
        <w:spacing w:after="0"/>
        <w:ind w:right="26" w:firstLine="360"/>
        <w:jc w:val="both"/>
        <w:rPr>
          <w:rFonts w:ascii="Times New Roman" w:hAnsi="Times New Roman" w:eastAsia="Times New Roman" w:cs="Times New Roman"/>
          <w:b/>
          <w:i w:val="0"/>
          <w:color w:val="000000"/>
          <w:sz w:val="32"/>
          <w:szCs w:val="32"/>
        </w:rPr>
      </w:pPr>
      <w:r>
        <w:rPr>
          <w:rFonts w:ascii="Times New Roman" w:hAnsi="Times New Roman" w:eastAsia="Times New Roman" w:cs="Times New Roman"/>
          <w:b/>
          <w:i w:val="0"/>
          <w:color w:val="000000"/>
          <w:sz w:val="32"/>
          <w:szCs w:val="32"/>
          <w:rtl w:val="0"/>
        </w:rPr>
        <w:t>Giảng viên hướng dẫn</w:t>
      </w:r>
      <w:r>
        <w:rPr>
          <w:rFonts w:ascii="Times New Roman" w:hAnsi="Times New Roman" w:eastAsia="Times New Roman" w:cs="Times New Roman"/>
          <w:b/>
          <w:i w:val="0"/>
          <w:color w:val="000000"/>
          <w:sz w:val="32"/>
          <w:szCs w:val="32"/>
          <w:rtl w:val="0"/>
        </w:rPr>
        <w:tab/>
      </w:r>
      <w:r>
        <w:rPr>
          <w:rFonts w:ascii="Times New Roman" w:hAnsi="Times New Roman" w:eastAsia="Times New Roman" w:cs="Times New Roman"/>
          <w:b/>
          <w:i w:val="0"/>
          <w:color w:val="000000"/>
          <w:sz w:val="32"/>
          <w:szCs w:val="32"/>
          <w:rtl w:val="0"/>
        </w:rPr>
        <w:tab/>
      </w:r>
      <w:r>
        <w:rPr>
          <w:rFonts w:ascii="Times New Roman" w:hAnsi="Times New Roman" w:eastAsia="Times New Roman" w:cs="Times New Roman"/>
          <w:b/>
          <w:i w:val="0"/>
          <w:color w:val="000000"/>
          <w:sz w:val="32"/>
          <w:szCs w:val="32"/>
          <w:rtl w:val="0"/>
        </w:rPr>
        <w:t>: ThS. NGUYỄN NGỌC DUY</w:t>
      </w:r>
    </w:p>
    <w:p>
      <w:pPr>
        <w:spacing w:after="0"/>
        <w:ind w:right="26" w:firstLine="360"/>
        <w:jc w:val="both"/>
        <w:rPr>
          <w:rFonts w:ascii="Times New Roman" w:hAnsi="Times New Roman" w:eastAsia="Times New Roman" w:cs="Times New Roman"/>
          <w:b/>
          <w:i w:val="0"/>
          <w:color w:val="000000"/>
          <w:sz w:val="32"/>
          <w:szCs w:val="32"/>
        </w:rPr>
      </w:pPr>
    </w:p>
    <w:p>
      <w:pPr>
        <w:spacing w:after="0" w:line="240" w:lineRule="auto"/>
        <w:ind w:right="26" w:firstLine="360"/>
        <w:jc w:val="both"/>
        <w:rPr>
          <w:rFonts w:ascii="Times New Roman" w:hAnsi="Times New Roman" w:eastAsia="Times New Roman" w:cs="Times New Roman"/>
          <w:b/>
          <w:i w:val="0"/>
          <w:color w:val="000000"/>
          <w:sz w:val="32"/>
          <w:szCs w:val="32"/>
        </w:rPr>
      </w:pPr>
      <w:r>
        <w:rPr>
          <w:rFonts w:ascii="Times New Roman" w:hAnsi="Times New Roman" w:eastAsia="Times New Roman" w:cs="Times New Roman"/>
          <w:b/>
          <w:i w:val="0"/>
          <w:color w:val="000000"/>
          <w:sz w:val="32"/>
          <w:szCs w:val="32"/>
          <w:rtl w:val="0"/>
        </w:rPr>
        <w:t>Sinh viên thực hiện                  Mã sinh viên                    Lớp</w:t>
      </w:r>
    </w:p>
    <w:p>
      <w:pPr>
        <w:spacing w:after="0" w:line="240" w:lineRule="auto"/>
        <w:ind w:right="26" w:firstLine="360"/>
        <w:jc w:val="both"/>
        <w:rPr>
          <w:rFonts w:ascii="Times New Roman" w:hAnsi="Times New Roman" w:eastAsia="Times New Roman" w:cs="Times New Roman"/>
          <w:b/>
          <w:i w:val="0"/>
          <w:color w:val="000000"/>
          <w:sz w:val="32"/>
          <w:szCs w:val="32"/>
        </w:rPr>
      </w:pPr>
    </w:p>
    <w:p>
      <w:pPr>
        <w:spacing w:after="0" w:line="360" w:lineRule="auto"/>
        <w:ind w:right="26"/>
        <w:jc w:val="both"/>
        <w:rPr>
          <w:rFonts w:ascii="Times New Roman" w:hAnsi="Times New Roman" w:eastAsia="Times New Roman" w:cs="Times New Roman"/>
          <w:b/>
          <w:i w:val="0"/>
          <w:color w:val="000000"/>
          <w:sz w:val="32"/>
          <w:szCs w:val="32"/>
        </w:rPr>
      </w:pPr>
      <w:r>
        <w:rPr>
          <w:rFonts w:ascii="Times New Roman" w:hAnsi="Times New Roman" w:eastAsia="Times New Roman" w:cs="Times New Roman"/>
          <w:b/>
          <w:i w:val="0"/>
          <w:color w:val="000000"/>
          <w:sz w:val="32"/>
          <w:szCs w:val="32"/>
          <w:rtl w:val="0"/>
        </w:rPr>
        <w:t>Nguyễn Phan Nhựt Trường       N20DCCN082         D20CQCN01-N</w:t>
      </w:r>
    </w:p>
    <w:p>
      <w:pPr>
        <w:spacing w:line="360" w:lineRule="auto"/>
        <w:jc w:val="both"/>
        <w:rPr>
          <w:rFonts w:ascii="Times New Roman" w:hAnsi="Times New Roman" w:eastAsia="Times New Roman" w:cs="Times New Roman"/>
          <w:b/>
          <w:i w:val="0"/>
          <w:color w:val="000000"/>
          <w:sz w:val="32"/>
          <w:szCs w:val="32"/>
        </w:rPr>
      </w:pPr>
      <w:r>
        <w:rPr>
          <w:rFonts w:ascii="Times New Roman" w:hAnsi="Times New Roman" w:eastAsia="Times New Roman" w:cs="Times New Roman"/>
          <w:b/>
          <w:i w:val="0"/>
          <w:color w:val="000000"/>
          <w:sz w:val="32"/>
          <w:szCs w:val="32"/>
          <w:rtl w:val="0"/>
        </w:rPr>
        <w:t>Bùi Tuấn Anh</w:t>
      </w:r>
      <w:r>
        <w:rPr>
          <w:rFonts w:ascii="Times New Roman" w:hAnsi="Times New Roman" w:eastAsia="Times New Roman" w:cs="Times New Roman"/>
          <w:b/>
          <w:i w:val="0"/>
          <w:color w:val="000000"/>
          <w:sz w:val="32"/>
          <w:szCs w:val="32"/>
          <w:rtl w:val="0"/>
        </w:rPr>
        <w:tab/>
      </w:r>
      <w:r>
        <w:rPr>
          <w:rFonts w:ascii="Times New Roman" w:hAnsi="Times New Roman" w:eastAsia="Times New Roman" w:cs="Times New Roman"/>
          <w:b/>
          <w:i w:val="0"/>
          <w:color w:val="000000"/>
          <w:sz w:val="32"/>
          <w:szCs w:val="32"/>
          <w:rtl w:val="0"/>
        </w:rPr>
        <w:tab/>
      </w:r>
      <w:r>
        <w:rPr>
          <w:rFonts w:ascii="Times New Roman" w:hAnsi="Times New Roman" w:eastAsia="Times New Roman" w:cs="Times New Roman"/>
          <w:b/>
          <w:i w:val="0"/>
          <w:color w:val="000000"/>
          <w:sz w:val="32"/>
          <w:szCs w:val="32"/>
          <w:rtl w:val="0"/>
        </w:rPr>
        <w:tab/>
      </w:r>
      <w:r>
        <w:rPr>
          <w:rFonts w:ascii="Times New Roman" w:hAnsi="Times New Roman" w:eastAsia="Times New Roman" w:cs="Times New Roman"/>
          <w:b/>
          <w:i w:val="0"/>
          <w:color w:val="000000"/>
          <w:sz w:val="32"/>
          <w:szCs w:val="32"/>
          <w:rtl w:val="0"/>
        </w:rPr>
        <w:tab/>
      </w:r>
      <w:r>
        <w:rPr>
          <w:rFonts w:ascii="Times New Roman" w:hAnsi="Times New Roman" w:eastAsia="Times New Roman" w:cs="Times New Roman"/>
          <w:b/>
          <w:i w:val="0"/>
          <w:color w:val="000000"/>
          <w:sz w:val="32"/>
          <w:szCs w:val="32"/>
          <w:rtl w:val="0"/>
        </w:rPr>
        <w:t>N20DCCN002         D20CQCN01-N</w:t>
      </w:r>
    </w:p>
    <w:p>
      <w:pPr>
        <w:spacing w:line="360" w:lineRule="auto"/>
        <w:jc w:val="center"/>
        <w:rPr>
          <w:rFonts w:ascii="Times New Roman" w:hAnsi="Times New Roman" w:eastAsia="Times New Roman" w:cs="Times New Roman"/>
          <w:b/>
          <w:sz w:val="44"/>
          <w:szCs w:val="44"/>
        </w:rPr>
      </w:pPr>
    </w:p>
    <w:p>
      <w:pPr>
        <w:spacing w:line="360" w:lineRule="auto"/>
        <w:jc w:val="center"/>
        <w:rPr>
          <w:rFonts w:ascii="Times New Roman" w:hAnsi="Times New Roman" w:eastAsia="Times New Roman" w:cs="Times New Roman"/>
          <w:b/>
          <w:sz w:val="28"/>
          <w:szCs w:val="28"/>
        </w:rPr>
        <w:sectPr>
          <w:footerReference r:id="rId5" w:type="default"/>
          <w:pgSz w:w="12240" w:h="15840"/>
          <w:pgMar w:top="1440" w:right="1008" w:bottom="1008" w:left="1008" w:header="720" w:footer="720" w:gutter="0"/>
          <w:pgNumType w:start="1"/>
          <w:cols w:space="720" w:num="1"/>
        </w:sectPr>
      </w:pPr>
      <w:r>
        <w:rPr>
          <w:rFonts w:ascii="Times New Roman" w:hAnsi="Times New Roman" w:eastAsia="Times New Roman" w:cs="Times New Roman"/>
          <w:b/>
          <w:sz w:val="28"/>
          <w:szCs w:val="28"/>
          <w:rtl w:val="0"/>
        </w:rPr>
        <w:t>Tp. Hồ Chí Minh - 09/2023</w:t>
      </w:r>
    </w:p>
    <w:p>
      <w:pPr>
        <w:jc w:val="center"/>
        <w:rPr>
          <w:rFonts w:ascii="Times New Roman" w:hAnsi="Times New Roman" w:eastAsia="Times New Roman" w:cs="Times New Roman"/>
          <w:b/>
          <w:sz w:val="56"/>
          <w:szCs w:val="56"/>
        </w:rPr>
      </w:pPr>
      <w:r>
        <w:rPr>
          <w:rFonts w:ascii="Times New Roman" w:hAnsi="Times New Roman" w:eastAsia="Times New Roman" w:cs="Times New Roman"/>
          <w:b/>
          <w:sz w:val="40"/>
          <w:szCs w:val="40"/>
          <w:rtl w:val="0"/>
        </w:rPr>
        <w:t>LỜI MỞ ĐẦU</w:t>
      </w:r>
    </w:p>
    <w:p>
      <w:pPr>
        <w:widowControl w:val="0"/>
        <w:spacing w:after="0" w:line="360" w:lineRule="auto"/>
        <w:ind w:firstLine="567"/>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Những tiến bộ to lớn về công nghệ, đặc biệt là công nghệ thông tin trong những thập niên cuối của thế kỷ 20 đã tạo ra bước ngoặt mới cho sự phát triển kinh tế xã hội toàn cầu. Chính trên nền tảng đó, một phương thức thương mại mới đã xuất hiện và phát triển nhanh chóng, đó là thương mại điện tử. Thương mại điện tử chính là một công cụ hiện đại sử dụng mạng Internet giúp cho các doanh nghiệp có thể thâm nhập vào thị trường thế giới, thu thập thông tin nhanh hơn, nhiều hơn và chính xác hơn. Với thương mại điện tử, các doanh nghiệp cũng có thể đưa các thông tin về sản phẩm của mình đến các đối tượng khách hàng tiềm năng khác nhau ở mọi nơi trên thế giới với chi phí thấp hơn nhiều so với các phương pháp truyền thống. </w:t>
      </w:r>
    </w:p>
    <w:p>
      <w:pPr>
        <w:widowControl w:val="0"/>
        <w:spacing w:after="0" w:line="360" w:lineRule="auto"/>
        <w:ind w:firstLine="567"/>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Trong xu thế phát triển mạnh mẽ của thương mại điện tử trên thế giới, các doanh nghiệp Việt Nam đặc biệt là các doanh nghiệp vừa và nhỏ, bộ phận chiếm tỷ lệ lớn trong tổng số các doanh nghiệp Việt Nam, cũng đã bước đầu nhận thức được ích lợi và tầm quan trọng của việc ứng dụng thương mại điện tử. Tuy nhiên, do còn nhiều hạn chế trong nhận thức của bản thân các doanh nghiệp cũng như các điều kiện cơ sở hạ tầng, việc ứng dụng thương mại điện tử trong các doanh nghiệp vừa và nhỏ ở Việt Nam có thể nói mới ở mức độ sơ khởi. Vì thế, các doanh nghiệp vừa và nhỏ cần xây dựng cho mình một chiến lược kinh doanh phù hợp với điều kiện thực tế hiện nay nhằm tiếp cận nhiều hơn nữa với thương mại điện tử để có thể khai thác tối đa lợi ích mà phương thức kinh doanh này đem lại. </w:t>
      </w:r>
    </w:p>
    <w:p>
      <w:pPr>
        <w:widowControl w:val="0"/>
        <w:spacing w:after="0" w:line="360" w:lineRule="auto"/>
        <w:ind w:firstLine="567"/>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Ngày nay, các cửa hàng trực tuyến xuất hiện càng nhiều. Cửa hàng trực tuyến sẽ đem lại nhiều lợi ích về cho người sử dụng. Đối với doanh nghiệp, tiết kiệm được không gian trưng bày sản phẩm, tiết kiệm nguồn nhân lực, tiết kiệm chi phí mặt bằng…Đối với khách hàng, tiết kiệm được thời gian đi lại, lựa chon được những sản phẩm ưa thích…Đây cũng là lý do để nhóm em chọn đề tài: </w:t>
      </w:r>
      <w:r>
        <w:rPr>
          <w:rFonts w:ascii="Times New Roman" w:hAnsi="Times New Roman" w:eastAsia="Times New Roman" w:cs="Times New Roman"/>
          <w:b/>
          <w:sz w:val="26"/>
          <w:szCs w:val="26"/>
          <w:rtl w:val="0"/>
        </w:rPr>
        <w:t>“Xây dựng hệ thống website Bán giày nam kết hợp ứng dụng thông minh đề xuất sản phẩm”</w:t>
      </w:r>
      <w:r>
        <w:rPr>
          <w:rFonts w:ascii="Times New Roman" w:hAnsi="Times New Roman" w:eastAsia="Times New Roman" w:cs="Times New Roman"/>
          <w:sz w:val="26"/>
          <w:szCs w:val="26"/>
          <w:rtl w:val="0"/>
        </w:rPr>
        <w:t xml:space="preserve"> làm đề tài môn Phát triển hệ thống thông minh.  Để hoàn thành đề tài, em muốn bày tỏ lòng biết ơn sâu sắc đến Thầy Nguyễn Ngọc Duy - người đã trực tiếp hướng dẫn và hỗ trợ em trong suốt quá trình làm. Thầy đã cung cấp cho chúng em những ý kiến quý báu và chỉ dẫn chính xác để giúp nhóm hoàn thiện tốt đề tài.</w:t>
      </w:r>
    </w:p>
    <w:p>
      <w:pPr>
        <w:spacing w:after="0"/>
        <w:rPr>
          <w:rFonts w:ascii="Times New Roman" w:hAnsi="Times New Roman" w:eastAsia="Times New Roman" w:cs="Times New Roman"/>
          <w:b/>
          <w:sz w:val="26"/>
          <w:szCs w:val="26"/>
        </w:rPr>
      </w:pPr>
    </w:p>
    <w:p>
      <w:pPr>
        <w:spacing w:after="0"/>
        <w:rPr>
          <w:rFonts w:ascii="Times New Roman" w:hAnsi="Times New Roman" w:eastAsia="Times New Roman" w:cs="Times New Roman"/>
          <w:b/>
          <w:sz w:val="26"/>
          <w:szCs w:val="26"/>
        </w:rPr>
      </w:pPr>
    </w:p>
    <w:p>
      <w:pPr>
        <w:spacing w:after="160" w:line="259" w:lineRule="auto"/>
        <w:rPr>
          <w:rFonts w:ascii="Times New Roman" w:hAnsi="Times New Roman" w:eastAsia="Times New Roman" w:cs="Times New Roman"/>
          <w:sz w:val="26"/>
          <w:szCs w:val="26"/>
        </w:rPr>
      </w:pPr>
      <w:r>
        <w:br w:type="page"/>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59" w:lineRule="auto"/>
        <w:ind w:left="0" w:right="0" w:firstLine="0"/>
        <w:jc w:val="center"/>
        <w:rPr>
          <w:rFonts w:ascii="Times New Roman" w:hAnsi="Times New Roman" w:eastAsia="Times New Roman" w:cs="Times New Roman"/>
          <w:b/>
          <w:i w:val="0"/>
          <w:smallCaps w:val="0"/>
          <w:strike w:val="0"/>
          <w:color w:val="FF0000"/>
          <w:sz w:val="38"/>
          <w:szCs w:val="38"/>
          <w:u w:val="single"/>
          <w:shd w:val="clear" w:fill="auto"/>
          <w:vertAlign w:val="baseline"/>
        </w:rPr>
      </w:pPr>
      <w:r>
        <w:rPr>
          <w:rFonts w:ascii="Times New Roman" w:hAnsi="Times New Roman" w:eastAsia="Times New Roman" w:cs="Times New Roman"/>
          <w:b/>
          <w:i w:val="0"/>
          <w:smallCaps w:val="0"/>
          <w:strike w:val="0"/>
          <w:color w:val="FF0000"/>
          <w:sz w:val="38"/>
          <w:szCs w:val="38"/>
          <w:u w:val="single"/>
          <w:shd w:val="clear" w:fill="auto"/>
          <w:vertAlign w:val="baseline"/>
          <w:rtl w:val="0"/>
        </w:rPr>
        <w:t>Mục Lục</w:t>
      </w:r>
    </w:p>
    <w:sdt>
      <w:sdtPr>
        <w:id w:val="2"/>
        <w:docPartObj>
          <w:docPartGallery w:val="Table of Contents"/>
          <w:docPartUnique/>
        </w:docPartObj>
      </w:sdtPr>
      <w:sdtContent>
        <w:p>
          <w:pPr>
            <w:widowControl w:val="0"/>
            <w:tabs>
              <w:tab w:val="right" w:leader="dot" w:pos="12000"/>
            </w:tabs>
            <w:spacing w:before="60" w:after="0" w:line="240" w:lineRule="auto"/>
            <w:ind w:left="360" w:firstLine="0"/>
            <w:rPr>
              <w:rFonts w:asciiTheme="minorHAnsi" w:hAnsiTheme="minorHAnsi" w:eastAsiaTheme="minorHAnsi" w:cstheme="minorBidi"/>
              <w:sz w:val="22"/>
              <w:szCs w:val="22"/>
              <w:lang w:val="en-US" w:eastAsia="en-US" w:bidi="ar-SA"/>
            </w:rPr>
          </w:pPr>
          <w:r>
            <w:fldChar w:fldCharType="begin"/>
          </w:r>
          <w:r>
            <w:instrText xml:space="preserve"> TOC \h \u \z \t "Heading 1,1,Heading 2,2,Heading 3,3,"</w:instrText>
          </w:r>
          <w:r>
            <w:fldChar w:fldCharType="separate"/>
          </w:r>
        </w:p>
        <w:p>
          <w:pPr>
            <w:pStyle w:val="19"/>
            <w:tabs>
              <w:tab w:val="right" w:leader="dot" w:pos="10224"/>
            </w:tabs>
          </w:pPr>
          <w:r>
            <w:fldChar w:fldCharType="begin"/>
          </w:r>
          <w:r>
            <w:instrText xml:space="preserve"> HYPERLINK \l _Toc4205 </w:instrText>
          </w:r>
          <w:r>
            <w:fldChar w:fldCharType="separate"/>
          </w:r>
          <w:r>
            <w:rPr>
              <w:rFonts w:ascii="Times New Roman" w:hAnsi="Times New Roman" w:eastAsia="Times New Roman" w:cs="Times New Roman"/>
              <w:szCs w:val="54"/>
              <w:rtl w:val="0"/>
            </w:rPr>
            <w:t>CHƯƠNG 1: TỔNG QUAN</w:t>
          </w:r>
          <w:r>
            <w:tab/>
          </w:r>
          <w:r>
            <w:fldChar w:fldCharType="begin"/>
          </w:r>
          <w:r>
            <w:instrText xml:space="preserve"> PAGEREF _Toc4205 \h </w:instrText>
          </w:r>
          <w:r>
            <w:fldChar w:fldCharType="separate"/>
          </w:r>
          <w:r>
            <w:t>1</w:t>
          </w:r>
          <w:r>
            <w:fldChar w:fldCharType="end"/>
          </w:r>
          <w:r>
            <w:fldChar w:fldCharType="end"/>
          </w:r>
        </w:p>
        <w:p>
          <w:pPr>
            <w:pStyle w:val="20"/>
            <w:tabs>
              <w:tab w:val="right" w:leader="dot" w:pos="10224"/>
            </w:tabs>
          </w:pPr>
          <w:r>
            <w:fldChar w:fldCharType="begin"/>
          </w:r>
          <w:r>
            <w:instrText xml:space="preserve"> HYPERLINK \l _Toc6221 </w:instrText>
          </w:r>
          <w:r>
            <w:fldChar w:fldCharType="separate"/>
          </w:r>
          <w:r>
            <w:rPr>
              <w:rFonts w:ascii="Times New Roman" w:hAnsi="Times New Roman" w:eastAsia="Times New Roman" w:cs="Times New Roman"/>
              <w:szCs w:val="48"/>
              <w:rtl w:val="0"/>
            </w:rPr>
            <w:t>1 Mục tiêu đề tài</w:t>
          </w:r>
          <w:r>
            <w:tab/>
          </w:r>
          <w:r>
            <w:fldChar w:fldCharType="begin"/>
          </w:r>
          <w:r>
            <w:instrText xml:space="preserve"> PAGEREF _Toc6221 \h </w:instrText>
          </w:r>
          <w:r>
            <w:fldChar w:fldCharType="separate"/>
          </w:r>
          <w:r>
            <w:t>1</w:t>
          </w:r>
          <w:r>
            <w:fldChar w:fldCharType="end"/>
          </w:r>
          <w:r>
            <w:fldChar w:fldCharType="end"/>
          </w:r>
        </w:p>
        <w:p>
          <w:pPr>
            <w:pStyle w:val="20"/>
            <w:tabs>
              <w:tab w:val="right" w:leader="dot" w:pos="10224"/>
            </w:tabs>
          </w:pPr>
          <w:r>
            <w:fldChar w:fldCharType="begin"/>
          </w:r>
          <w:r>
            <w:instrText xml:space="preserve"> HYPERLINK \l _Toc22010 </w:instrText>
          </w:r>
          <w:r>
            <w:fldChar w:fldCharType="separate"/>
          </w:r>
          <w:r>
            <w:rPr>
              <w:rFonts w:ascii="Times New Roman" w:hAnsi="Times New Roman" w:eastAsia="Times New Roman" w:cs="Times New Roman"/>
              <w:szCs w:val="48"/>
              <w:rtl w:val="0"/>
            </w:rPr>
            <w:t>2. Yêu cầu của đề tài</w:t>
          </w:r>
          <w:r>
            <w:tab/>
          </w:r>
          <w:r>
            <w:fldChar w:fldCharType="begin"/>
          </w:r>
          <w:r>
            <w:instrText xml:space="preserve"> PAGEREF _Toc22010 \h </w:instrText>
          </w:r>
          <w:r>
            <w:fldChar w:fldCharType="separate"/>
          </w:r>
          <w:r>
            <w:t>1</w:t>
          </w:r>
          <w:r>
            <w:fldChar w:fldCharType="end"/>
          </w:r>
          <w:r>
            <w:fldChar w:fldCharType="end"/>
          </w:r>
        </w:p>
        <w:p>
          <w:pPr>
            <w:pStyle w:val="22"/>
            <w:tabs>
              <w:tab w:val="right" w:leader="dot" w:pos="10224"/>
            </w:tabs>
          </w:pPr>
          <w:r>
            <w:fldChar w:fldCharType="begin"/>
          </w:r>
          <w:r>
            <w:instrText xml:space="preserve"> HYPERLINK \l _Toc21755 </w:instrText>
          </w:r>
          <w:r>
            <w:fldChar w:fldCharType="separate"/>
          </w:r>
          <w:r>
            <w:rPr>
              <w:rFonts w:ascii="Times New Roman" w:hAnsi="Times New Roman" w:eastAsia="Times New Roman" w:cs="Times New Roman"/>
              <w:szCs w:val="32"/>
              <w:rtl w:val="0"/>
            </w:rPr>
            <w:t>2.1 Yêu cầu chung</w:t>
          </w:r>
          <w:r>
            <w:tab/>
          </w:r>
          <w:r>
            <w:fldChar w:fldCharType="begin"/>
          </w:r>
          <w:r>
            <w:instrText xml:space="preserve"> PAGEREF _Toc21755 \h </w:instrText>
          </w:r>
          <w:r>
            <w:fldChar w:fldCharType="separate"/>
          </w:r>
          <w:r>
            <w:t>1</w:t>
          </w:r>
          <w:r>
            <w:fldChar w:fldCharType="end"/>
          </w:r>
          <w:r>
            <w:fldChar w:fldCharType="end"/>
          </w:r>
        </w:p>
        <w:p>
          <w:pPr>
            <w:pStyle w:val="22"/>
            <w:tabs>
              <w:tab w:val="right" w:leader="dot" w:pos="10224"/>
            </w:tabs>
          </w:pPr>
          <w:r>
            <w:fldChar w:fldCharType="begin"/>
          </w:r>
          <w:r>
            <w:instrText xml:space="preserve"> HYPERLINK \l _Toc18446 </w:instrText>
          </w:r>
          <w:r>
            <w:fldChar w:fldCharType="separate"/>
          </w:r>
          <w:r>
            <w:rPr>
              <w:rFonts w:ascii="Times New Roman" w:hAnsi="Times New Roman" w:eastAsia="Times New Roman" w:cs="Times New Roman"/>
              <w:szCs w:val="32"/>
              <w:rtl w:val="0"/>
            </w:rPr>
            <w:t>2.2 Xây dựng website thương mại điện tử.</w:t>
          </w:r>
          <w:r>
            <w:tab/>
          </w:r>
          <w:r>
            <w:fldChar w:fldCharType="begin"/>
          </w:r>
          <w:r>
            <w:instrText xml:space="preserve"> PAGEREF _Toc18446 \h </w:instrText>
          </w:r>
          <w:r>
            <w:fldChar w:fldCharType="separate"/>
          </w:r>
          <w:r>
            <w:t>1</w:t>
          </w:r>
          <w:r>
            <w:fldChar w:fldCharType="end"/>
          </w:r>
          <w:r>
            <w:fldChar w:fldCharType="end"/>
          </w:r>
        </w:p>
        <w:p>
          <w:pPr>
            <w:pStyle w:val="20"/>
            <w:tabs>
              <w:tab w:val="right" w:leader="dot" w:pos="10224"/>
            </w:tabs>
          </w:pPr>
          <w:r>
            <w:fldChar w:fldCharType="begin"/>
          </w:r>
          <w:r>
            <w:instrText xml:space="preserve"> HYPERLINK \l _Toc5633 </w:instrText>
          </w:r>
          <w:r>
            <w:fldChar w:fldCharType="separate"/>
          </w:r>
          <w:r>
            <w:rPr>
              <w:rFonts w:ascii="Times New Roman" w:hAnsi="Times New Roman" w:eastAsia="Times New Roman" w:cs="Times New Roman"/>
              <w:szCs w:val="40"/>
              <w:rtl w:val="0"/>
            </w:rPr>
            <w:t>3. Các chức năng chính</w:t>
          </w:r>
          <w:r>
            <w:tab/>
          </w:r>
          <w:r>
            <w:fldChar w:fldCharType="begin"/>
          </w:r>
          <w:r>
            <w:instrText xml:space="preserve"> PAGEREF _Toc5633 \h </w:instrText>
          </w:r>
          <w:r>
            <w:fldChar w:fldCharType="separate"/>
          </w:r>
          <w:r>
            <w:t>1</w:t>
          </w:r>
          <w:r>
            <w:fldChar w:fldCharType="end"/>
          </w:r>
          <w:r>
            <w:fldChar w:fldCharType="end"/>
          </w:r>
        </w:p>
        <w:p>
          <w:pPr>
            <w:pStyle w:val="20"/>
            <w:tabs>
              <w:tab w:val="right" w:leader="dot" w:pos="10224"/>
            </w:tabs>
          </w:pPr>
          <w:r>
            <w:fldChar w:fldCharType="begin"/>
          </w:r>
          <w:r>
            <w:instrText xml:space="preserve"> HYPERLINK \l _Toc4184 </w:instrText>
          </w:r>
          <w:r>
            <w:fldChar w:fldCharType="separate"/>
          </w:r>
          <w:r>
            <w:rPr>
              <w:rFonts w:ascii="Times New Roman" w:hAnsi="Times New Roman" w:eastAsia="Times New Roman" w:cs="Times New Roman"/>
              <w:szCs w:val="40"/>
              <w:rtl w:val="0"/>
            </w:rPr>
            <w:t>4. Đối tượng và phạm vi nguyên cứu</w:t>
          </w:r>
          <w:r>
            <w:tab/>
          </w:r>
          <w:r>
            <w:fldChar w:fldCharType="begin"/>
          </w:r>
          <w:r>
            <w:instrText xml:space="preserve"> PAGEREF _Toc4184 \h </w:instrText>
          </w:r>
          <w:r>
            <w:fldChar w:fldCharType="separate"/>
          </w:r>
          <w:r>
            <w:t>2</w:t>
          </w:r>
          <w:r>
            <w:fldChar w:fldCharType="end"/>
          </w:r>
          <w:r>
            <w:fldChar w:fldCharType="end"/>
          </w:r>
        </w:p>
        <w:p>
          <w:pPr>
            <w:pStyle w:val="20"/>
            <w:tabs>
              <w:tab w:val="right" w:leader="dot" w:pos="10224"/>
            </w:tabs>
          </w:pPr>
          <w:r>
            <w:fldChar w:fldCharType="begin"/>
          </w:r>
          <w:r>
            <w:instrText xml:space="preserve"> HYPERLINK \l _Toc10162 </w:instrText>
          </w:r>
          <w:r>
            <w:fldChar w:fldCharType="separate"/>
          </w:r>
          <w:r>
            <w:rPr>
              <w:rFonts w:ascii="Times New Roman" w:hAnsi="Times New Roman" w:eastAsia="Times New Roman" w:cs="Times New Roman"/>
              <w:szCs w:val="48"/>
              <w:rtl w:val="0"/>
            </w:rPr>
            <w:t>5. Giải pháp thực hiện</w:t>
          </w:r>
          <w:r>
            <w:tab/>
          </w:r>
          <w:r>
            <w:fldChar w:fldCharType="begin"/>
          </w:r>
          <w:r>
            <w:instrText xml:space="preserve"> PAGEREF _Toc10162 \h </w:instrText>
          </w:r>
          <w:r>
            <w:fldChar w:fldCharType="separate"/>
          </w:r>
          <w:r>
            <w:t>2</w:t>
          </w:r>
          <w:r>
            <w:fldChar w:fldCharType="end"/>
          </w:r>
          <w:r>
            <w:fldChar w:fldCharType="end"/>
          </w:r>
        </w:p>
        <w:p>
          <w:pPr>
            <w:pStyle w:val="20"/>
            <w:tabs>
              <w:tab w:val="right" w:leader="dot" w:pos="10224"/>
            </w:tabs>
          </w:pPr>
          <w:r>
            <w:fldChar w:fldCharType="begin"/>
          </w:r>
          <w:r>
            <w:instrText xml:space="preserve"> HYPERLINK \l _Toc30130 </w:instrText>
          </w:r>
          <w:r>
            <w:fldChar w:fldCharType="separate"/>
          </w:r>
          <w:r>
            <w:rPr>
              <w:rFonts w:ascii="Times New Roman" w:hAnsi="Times New Roman" w:eastAsia="Times New Roman" w:cs="Times New Roman"/>
              <w:szCs w:val="48"/>
              <w:rtl w:val="0"/>
            </w:rPr>
            <w:t>6. Lý thuyết</w:t>
          </w:r>
          <w:r>
            <w:tab/>
          </w:r>
          <w:r>
            <w:fldChar w:fldCharType="begin"/>
          </w:r>
          <w:r>
            <w:instrText xml:space="preserve"> PAGEREF _Toc30130 \h </w:instrText>
          </w:r>
          <w:r>
            <w:fldChar w:fldCharType="separate"/>
          </w:r>
          <w:r>
            <w:t>3</w:t>
          </w:r>
          <w:r>
            <w:fldChar w:fldCharType="end"/>
          </w:r>
          <w:r>
            <w:fldChar w:fldCharType="end"/>
          </w:r>
        </w:p>
        <w:p>
          <w:pPr>
            <w:pStyle w:val="21"/>
            <w:tabs>
              <w:tab w:val="right" w:leader="dot" w:pos="10224"/>
            </w:tabs>
          </w:pPr>
          <w:r>
            <w:fldChar w:fldCharType="begin"/>
          </w:r>
          <w:r>
            <w:instrText xml:space="preserve"> HYPERLINK \l _Toc6643 </w:instrText>
          </w:r>
          <w:r>
            <w:fldChar w:fldCharType="separate"/>
          </w:r>
          <w:r>
            <w:rPr>
              <w:rFonts w:ascii="Times New Roman" w:hAnsi="Times New Roman" w:eastAsia="Times New Roman" w:cs="Times New Roman"/>
              <w:szCs w:val="36"/>
              <w:rtl w:val="0"/>
            </w:rPr>
            <w:t>6.1. Ngôn ngữ C#</w:t>
          </w:r>
          <w:r>
            <w:tab/>
          </w:r>
          <w:r>
            <w:fldChar w:fldCharType="begin"/>
          </w:r>
          <w:r>
            <w:instrText xml:space="preserve"> PAGEREF _Toc6643 \h </w:instrText>
          </w:r>
          <w:r>
            <w:fldChar w:fldCharType="separate"/>
          </w:r>
          <w:r>
            <w:t>3</w:t>
          </w:r>
          <w:r>
            <w:fldChar w:fldCharType="end"/>
          </w:r>
          <w:r>
            <w:fldChar w:fldCharType="end"/>
          </w:r>
        </w:p>
        <w:p>
          <w:pPr>
            <w:pStyle w:val="21"/>
            <w:tabs>
              <w:tab w:val="right" w:leader="dot" w:pos="10224"/>
            </w:tabs>
          </w:pPr>
          <w:r>
            <w:fldChar w:fldCharType="begin"/>
          </w:r>
          <w:r>
            <w:instrText xml:space="preserve"> HYPERLINK \l _Toc25375 </w:instrText>
          </w:r>
          <w:r>
            <w:fldChar w:fldCharType="separate"/>
          </w:r>
          <w:r>
            <w:rPr>
              <w:rFonts w:ascii="Times New Roman" w:hAnsi="Times New Roman" w:eastAsia="Times New Roman" w:cs="Times New Roman"/>
              <w:szCs w:val="30"/>
              <w:rtl w:val="0"/>
            </w:rPr>
            <w:t>6.2. Entity Framework với mô hình MVC:</w:t>
          </w:r>
          <w:r>
            <w:tab/>
          </w:r>
          <w:r>
            <w:fldChar w:fldCharType="begin"/>
          </w:r>
          <w:r>
            <w:instrText xml:space="preserve"> PAGEREF _Toc25375 \h </w:instrText>
          </w:r>
          <w:r>
            <w:fldChar w:fldCharType="separate"/>
          </w:r>
          <w:r>
            <w:t>4</w:t>
          </w:r>
          <w:r>
            <w:fldChar w:fldCharType="end"/>
          </w:r>
          <w:r>
            <w:fldChar w:fldCharType="end"/>
          </w:r>
        </w:p>
        <w:p>
          <w:pPr>
            <w:pStyle w:val="21"/>
            <w:tabs>
              <w:tab w:val="right" w:leader="dot" w:pos="10224"/>
            </w:tabs>
          </w:pPr>
          <w:r>
            <w:fldChar w:fldCharType="begin"/>
          </w:r>
          <w:r>
            <w:instrText xml:space="preserve"> HYPERLINK \l _Toc958 </w:instrText>
          </w:r>
          <w:r>
            <w:fldChar w:fldCharType="separate"/>
          </w:r>
          <w:r>
            <w:rPr>
              <w:rFonts w:ascii="Times New Roman" w:hAnsi="Times New Roman" w:eastAsia="Times New Roman" w:cs="Times New Roman"/>
              <w:szCs w:val="36"/>
              <w:rtl w:val="0"/>
            </w:rPr>
            <w:t>6.3. HTML, CSS, JavaScript:</w:t>
          </w:r>
          <w:r>
            <w:tab/>
          </w:r>
          <w:r>
            <w:fldChar w:fldCharType="begin"/>
          </w:r>
          <w:r>
            <w:instrText xml:space="preserve"> PAGEREF _Toc958 \h </w:instrText>
          </w:r>
          <w:r>
            <w:fldChar w:fldCharType="separate"/>
          </w:r>
          <w:r>
            <w:t>8</w:t>
          </w:r>
          <w:r>
            <w:fldChar w:fldCharType="end"/>
          </w:r>
          <w:r>
            <w:fldChar w:fldCharType="end"/>
          </w:r>
        </w:p>
        <w:p>
          <w:pPr>
            <w:pStyle w:val="21"/>
            <w:tabs>
              <w:tab w:val="right" w:leader="dot" w:pos="10224"/>
            </w:tabs>
          </w:pPr>
          <w:r>
            <w:fldChar w:fldCharType="begin"/>
          </w:r>
          <w:r>
            <w:instrText xml:space="preserve"> HYPERLINK \l _Toc5030 </w:instrText>
          </w:r>
          <w:r>
            <w:fldChar w:fldCharType="separate"/>
          </w:r>
          <w:r>
            <w:rPr>
              <w:rFonts w:ascii="Times New Roman" w:hAnsi="Times New Roman" w:eastAsia="Times New Roman" w:cs="Times New Roman"/>
              <w:szCs w:val="30"/>
              <w:rtl w:val="0"/>
            </w:rPr>
            <w:t>6.4. Công cụ và môi trường: SQL Server và Visual Studio .NET:</w:t>
          </w:r>
          <w:r>
            <w:tab/>
          </w:r>
          <w:r>
            <w:fldChar w:fldCharType="begin"/>
          </w:r>
          <w:r>
            <w:instrText xml:space="preserve"> PAGEREF _Toc5030 \h </w:instrText>
          </w:r>
          <w:r>
            <w:fldChar w:fldCharType="separate"/>
          </w:r>
          <w:r>
            <w:t>12</w:t>
          </w:r>
          <w:r>
            <w:fldChar w:fldCharType="end"/>
          </w:r>
          <w:r>
            <w:fldChar w:fldCharType="end"/>
          </w:r>
        </w:p>
        <w:p>
          <w:pPr>
            <w:pStyle w:val="19"/>
            <w:tabs>
              <w:tab w:val="right" w:leader="dot" w:pos="10224"/>
            </w:tabs>
          </w:pPr>
          <w:r>
            <w:fldChar w:fldCharType="begin"/>
          </w:r>
          <w:r>
            <w:instrText xml:space="preserve"> HYPERLINK \l _Toc7186 </w:instrText>
          </w:r>
          <w:r>
            <w:fldChar w:fldCharType="separate"/>
          </w:r>
          <w:r>
            <w:rPr>
              <w:rFonts w:ascii="Times New Roman" w:hAnsi="Times New Roman" w:eastAsia="Times New Roman" w:cs="Times New Roman"/>
              <w:szCs w:val="50"/>
              <w:rtl w:val="0"/>
            </w:rPr>
            <w:t>CHƯƠNG 2: PHÂN TÍCH VÀ THIẾT KẾ</w:t>
          </w:r>
          <w:r>
            <w:tab/>
          </w:r>
          <w:r>
            <w:fldChar w:fldCharType="begin"/>
          </w:r>
          <w:r>
            <w:instrText xml:space="preserve"> PAGEREF _Toc7186 \h </w:instrText>
          </w:r>
          <w:r>
            <w:fldChar w:fldCharType="separate"/>
          </w:r>
          <w:r>
            <w:t>16</w:t>
          </w:r>
          <w:r>
            <w:fldChar w:fldCharType="end"/>
          </w:r>
          <w:r>
            <w:fldChar w:fldCharType="end"/>
          </w:r>
        </w:p>
        <w:p>
          <w:pPr>
            <w:pStyle w:val="20"/>
            <w:tabs>
              <w:tab w:val="right" w:leader="dot" w:pos="10224"/>
            </w:tabs>
          </w:pPr>
          <w:r>
            <w:fldChar w:fldCharType="begin"/>
          </w:r>
          <w:r>
            <w:instrText xml:space="preserve"> HYPERLINK \l _Toc29208 </w:instrText>
          </w:r>
          <w:r>
            <w:fldChar w:fldCharType="separate"/>
          </w:r>
          <w:r>
            <w:rPr>
              <w:rFonts w:ascii="Times New Roman" w:hAnsi="Times New Roman" w:eastAsia="Times New Roman" w:cs="Times New Roman"/>
              <w:szCs w:val="48"/>
              <w:rtl w:val="0"/>
            </w:rPr>
            <w:t>1. Phân tích</w:t>
          </w:r>
          <w:r>
            <w:tab/>
          </w:r>
          <w:r>
            <w:fldChar w:fldCharType="begin"/>
          </w:r>
          <w:r>
            <w:instrText xml:space="preserve"> PAGEREF _Toc29208 \h </w:instrText>
          </w:r>
          <w:r>
            <w:fldChar w:fldCharType="separate"/>
          </w:r>
          <w:r>
            <w:t>16</w:t>
          </w:r>
          <w:r>
            <w:fldChar w:fldCharType="end"/>
          </w:r>
          <w:r>
            <w:fldChar w:fldCharType="end"/>
          </w:r>
        </w:p>
        <w:p>
          <w:pPr>
            <w:pStyle w:val="21"/>
            <w:tabs>
              <w:tab w:val="right" w:leader="dot" w:pos="10224"/>
            </w:tabs>
          </w:pPr>
          <w:r>
            <w:fldChar w:fldCharType="begin"/>
          </w:r>
          <w:r>
            <w:instrText xml:space="preserve"> HYPERLINK \l _Toc6938 </w:instrText>
          </w:r>
          <w:r>
            <w:fldChar w:fldCharType="separate"/>
          </w:r>
          <w:r>
            <w:rPr>
              <w:rFonts w:ascii="Times New Roman" w:hAnsi="Times New Roman" w:eastAsia="Times New Roman" w:cs="Times New Roman"/>
              <w:szCs w:val="40"/>
              <w:rtl w:val="0"/>
            </w:rPr>
            <w:t>1.1 Mô tả nghiệp vụ</w:t>
          </w:r>
          <w:r>
            <w:tab/>
          </w:r>
          <w:r>
            <w:fldChar w:fldCharType="begin"/>
          </w:r>
          <w:r>
            <w:instrText xml:space="preserve"> PAGEREF _Toc6938 \h </w:instrText>
          </w:r>
          <w:r>
            <w:fldChar w:fldCharType="separate"/>
          </w:r>
          <w:r>
            <w:t>16</w:t>
          </w:r>
          <w:r>
            <w:fldChar w:fldCharType="end"/>
          </w:r>
          <w:r>
            <w:fldChar w:fldCharType="end"/>
          </w:r>
        </w:p>
        <w:p>
          <w:pPr>
            <w:pStyle w:val="21"/>
            <w:tabs>
              <w:tab w:val="right" w:leader="dot" w:pos="10224"/>
            </w:tabs>
          </w:pPr>
          <w:r>
            <w:fldChar w:fldCharType="begin"/>
          </w:r>
          <w:r>
            <w:instrText xml:space="preserve"> HYPERLINK \l _Toc29704 </w:instrText>
          </w:r>
          <w:r>
            <w:fldChar w:fldCharType="separate"/>
          </w:r>
          <w:r>
            <w:rPr>
              <w:rFonts w:ascii="Times New Roman" w:hAnsi="Times New Roman" w:eastAsia="Times New Roman" w:cs="Times New Roman"/>
              <w:szCs w:val="40"/>
              <w:rtl w:val="0"/>
            </w:rPr>
            <w:t>1.2 Yêu cầu hệ thống</w:t>
          </w:r>
          <w:r>
            <w:tab/>
          </w:r>
          <w:r>
            <w:fldChar w:fldCharType="begin"/>
          </w:r>
          <w:r>
            <w:instrText xml:space="preserve"> PAGEREF _Toc29704 \h </w:instrText>
          </w:r>
          <w:r>
            <w:fldChar w:fldCharType="separate"/>
          </w:r>
          <w:r>
            <w:t>16</w:t>
          </w:r>
          <w:r>
            <w:fldChar w:fldCharType="end"/>
          </w:r>
          <w:r>
            <w:fldChar w:fldCharType="end"/>
          </w:r>
        </w:p>
        <w:p>
          <w:pPr>
            <w:pStyle w:val="21"/>
            <w:tabs>
              <w:tab w:val="right" w:leader="dot" w:pos="10224"/>
            </w:tabs>
          </w:pPr>
          <w:r>
            <w:fldChar w:fldCharType="begin"/>
          </w:r>
          <w:r>
            <w:instrText xml:space="preserve"> HYPERLINK \l _Toc11726 </w:instrText>
          </w:r>
          <w:r>
            <w:fldChar w:fldCharType="separate"/>
          </w:r>
          <w:r>
            <w:rPr>
              <w:rFonts w:ascii="Times New Roman" w:hAnsi="Times New Roman" w:eastAsia="Times New Roman" w:cs="Times New Roman"/>
              <w:szCs w:val="40"/>
              <w:rtl w:val="0"/>
            </w:rPr>
            <w:t>1.3 Bảo mật và quyền hạn</w:t>
          </w:r>
          <w:r>
            <w:tab/>
          </w:r>
          <w:r>
            <w:fldChar w:fldCharType="begin"/>
          </w:r>
          <w:r>
            <w:instrText xml:space="preserve"> PAGEREF _Toc11726 \h </w:instrText>
          </w:r>
          <w:r>
            <w:fldChar w:fldCharType="separate"/>
          </w:r>
          <w:r>
            <w:t>18</w:t>
          </w:r>
          <w:r>
            <w:fldChar w:fldCharType="end"/>
          </w:r>
          <w:r>
            <w:fldChar w:fldCharType="end"/>
          </w:r>
        </w:p>
        <w:p>
          <w:pPr>
            <w:pStyle w:val="20"/>
            <w:tabs>
              <w:tab w:val="right" w:leader="dot" w:pos="10224"/>
            </w:tabs>
          </w:pPr>
          <w:r>
            <w:fldChar w:fldCharType="begin"/>
          </w:r>
          <w:r>
            <w:instrText xml:space="preserve"> HYPERLINK \l _Toc12669 </w:instrText>
          </w:r>
          <w:r>
            <w:fldChar w:fldCharType="separate"/>
          </w:r>
          <w:r>
            <w:rPr>
              <w:rFonts w:ascii="Times New Roman" w:hAnsi="Times New Roman" w:eastAsia="Times New Roman" w:cs="Times New Roman"/>
              <w:szCs w:val="48"/>
              <w:rtl w:val="0"/>
            </w:rPr>
            <w:t>2. Mô hình UseCase</w:t>
          </w:r>
          <w:r>
            <w:tab/>
          </w:r>
          <w:r>
            <w:fldChar w:fldCharType="begin"/>
          </w:r>
          <w:r>
            <w:instrText xml:space="preserve"> PAGEREF _Toc12669 \h </w:instrText>
          </w:r>
          <w:r>
            <w:fldChar w:fldCharType="separate"/>
          </w:r>
          <w:r>
            <w:t>18</w:t>
          </w:r>
          <w:r>
            <w:fldChar w:fldCharType="end"/>
          </w:r>
          <w:r>
            <w:fldChar w:fldCharType="end"/>
          </w:r>
        </w:p>
        <w:p>
          <w:pPr>
            <w:pStyle w:val="21"/>
            <w:tabs>
              <w:tab w:val="right" w:leader="dot" w:pos="10224"/>
            </w:tabs>
          </w:pPr>
          <w:r>
            <w:fldChar w:fldCharType="begin"/>
          </w:r>
          <w:r>
            <w:instrText xml:space="preserve"> HYPERLINK \l _Toc22365 </w:instrText>
          </w:r>
          <w:r>
            <w:fldChar w:fldCharType="separate"/>
          </w:r>
          <w:r>
            <w:rPr>
              <w:rFonts w:ascii="Times New Roman" w:hAnsi="Times New Roman" w:eastAsia="Times New Roman" w:cs="Times New Roman"/>
              <w:szCs w:val="40"/>
              <w:rtl w:val="0"/>
            </w:rPr>
            <w:t>2.1 Danh sách các Use Case</w:t>
          </w:r>
          <w:r>
            <w:tab/>
          </w:r>
          <w:r>
            <w:fldChar w:fldCharType="begin"/>
          </w:r>
          <w:r>
            <w:instrText xml:space="preserve"> PAGEREF _Toc22365 \h </w:instrText>
          </w:r>
          <w:r>
            <w:fldChar w:fldCharType="separate"/>
          </w:r>
          <w:r>
            <w:t>20</w:t>
          </w:r>
          <w:r>
            <w:fldChar w:fldCharType="end"/>
          </w:r>
          <w:r>
            <w:fldChar w:fldCharType="end"/>
          </w:r>
        </w:p>
        <w:p>
          <w:pPr>
            <w:pStyle w:val="21"/>
            <w:tabs>
              <w:tab w:val="right" w:leader="dot" w:pos="10224"/>
            </w:tabs>
          </w:pPr>
          <w:r>
            <w:fldChar w:fldCharType="begin"/>
          </w:r>
          <w:r>
            <w:instrText xml:space="preserve"> HYPERLINK \l _Toc18209 </w:instrText>
          </w:r>
          <w:r>
            <w:fldChar w:fldCharType="separate"/>
          </w:r>
          <w:r>
            <w:rPr>
              <w:rFonts w:ascii="Times New Roman" w:hAnsi="Times New Roman" w:eastAsia="Times New Roman" w:cs="Times New Roman"/>
              <w:szCs w:val="40"/>
              <w:rtl w:val="0"/>
            </w:rPr>
            <w:t>2.2 Đặc tả Use Case</w:t>
          </w:r>
          <w:r>
            <w:tab/>
          </w:r>
          <w:r>
            <w:fldChar w:fldCharType="begin"/>
          </w:r>
          <w:r>
            <w:instrText xml:space="preserve"> PAGEREF _Toc18209 \h </w:instrText>
          </w:r>
          <w:r>
            <w:fldChar w:fldCharType="separate"/>
          </w:r>
          <w:r>
            <w:t>21</w:t>
          </w:r>
          <w:r>
            <w:fldChar w:fldCharType="end"/>
          </w:r>
          <w:r>
            <w:fldChar w:fldCharType="end"/>
          </w:r>
        </w:p>
        <w:p>
          <w:pPr>
            <w:pStyle w:val="20"/>
            <w:tabs>
              <w:tab w:val="right" w:leader="dot" w:pos="10224"/>
            </w:tabs>
          </w:pPr>
          <w:r>
            <w:fldChar w:fldCharType="begin"/>
          </w:r>
          <w:r>
            <w:instrText xml:space="preserve"> HYPERLINK \l _Toc14110 </w:instrText>
          </w:r>
          <w:r>
            <w:fldChar w:fldCharType="separate"/>
          </w:r>
          <w:r>
            <w:rPr>
              <w:rFonts w:ascii="Times New Roman" w:hAnsi="Times New Roman" w:eastAsia="Times New Roman" w:cs="Times New Roman"/>
              <w:szCs w:val="48"/>
              <w:rtl w:val="0"/>
            </w:rPr>
            <w:t>3 Sơ đồ tuần tự</w:t>
          </w:r>
          <w:r>
            <w:tab/>
          </w:r>
          <w:r>
            <w:fldChar w:fldCharType="begin"/>
          </w:r>
          <w:r>
            <w:instrText xml:space="preserve"> PAGEREF _Toc14110 \h </w:instrText>
          </w:r>
          <w:r>
            <w:fldChar w:fldCharType="separate"/>
          </w:r>
          <w:r>
            <w:t>25</w:t>
          </w:r>
          <w:r>
            <w:fldChar w:fldCharType="end"/>
          </w:r>
          <w:r>
            <w:fldChar w:fldCharType="end"/>
          </w:r>
        </w:p>
        <w:p>
          <w:pPr>
            <w:pStyle w:val="21"/>
            <w:tabs>
              <w:tab w:val="right" w:leader="dot" w:pos="10224"/>
            </w:tabs>
          </w:pPr>
          <w:r>
            <w:fldChar w:fldCharType="begin"/>
          </w:r>
          <w:r>
            <w:instrText xml:space="preserve"> HYPERLINK \l _Toc16121 </w:instrText>
          </w:r>
          <w:r>
            <w:fldChar w:fldCharType="separate"/>
          </w:r>
          <w:r>
            <w:rPr>
              <w:rFonts w:ascii="Times New Roman" w:hAnsi="Times New Roman" w:eastAsia="Times New Roman" w:cs="Times New Roman"/>
              <w:szCs w:val="40"/>
              <w:rtl w:val="0"/>
            </w:rPr>
            <w:t>3.1 Đăng nhập</w:t>
          </w:r>
          <w:r>
            <w:rPr>
              <w:rFonts w:ascii="Times New Roman" w:hAnsi="Times New Roman" w:eastAsia="Times New Roman" w:cs="Times New Roman"/>
              <w:szCs w:val="26"/>
              <w:rtl w:val="0"/>
            </w:rPr>
            <w:t xml:space="preserve"> </w:t>
          </w:r>
          <w:r>
            <w:tab/>
          </w:r>
          <w:r>
            <w:fldChar w:fldCharType="begin"/>
          </w:r>
          <w:r>
            <w:instrText xml:space="preserve"> PAGEREF _Toc16121 \h </w:instrText>
          </w:r>
          <w:r>
            <w:fldChar w:fldCharType="separate"/>
          </w:r>
          <w:r>
            <w:t>26</w:t>
          </w:r>
          <w:r>
            <w:fldChar w:fldCharType="end"/>
          </w:r>
          <w:r>
            <w:fldChar w:fldCharType="end"/>
          </w:r>
        </w:p>
        <w:p>
          <w:pPr>
            <w:pStyle w:val="21"/>
            <w:tabs>
              <w:tab w:val="right" w:leader="dot" w:pos="10224"/>
            </w:tabs>
          </w:pPr>
          <w:r>
            <w:fldChar w:fldCharType="begin"/>
          </w:r>
          <w:r>
            <w:instrText xml:space="preserve"> HYPERLINK \l _Toc7904 </w:instrText>
          </w:r>
          <w:r>
            <w:fldChar w:fldCharType="separate"/>
          </w:r>
          <w:r>
            <w:rPr>
              <w:rFonts w:ascii="Times New Roman" w:hAnsi="Times New Roman" w:eastAsia="Times New Roman" w:cs="Times New Roman"/>
              <w:i w:val="0"/>
              <w:szCs w:val="40"/>
            </w:rPr>
            <w:t xml:space="preserve">3.2 </w:t>
          </w:r>
          <w:r>
            <w:rPr>
              <w:rFonts w:ascii="Times New Roman" w:hAnsi="Times New Roman" w:eastAsia="Times New Roman" w:cs="Times New Roman"/>
              <w:szCs w:val="40"/>
              <w:rtl w:val="0"/>
            </w:rPr>
            <w:t>Quy trình thêm sản phẩm vào giỏ hàng</w:t>
          </w:r>
          <w:r>
            <w:tab/>
          </w:r>
          <w:r>
            <w:fldChar w:fldCharType="begin"/>
          </w:r>
          <w:r>
            <w:instrText xml:space="preserve"> PAGEREF _Toc7904 \h </w:instrText>
          </w:r>
          <w:r>
            <w:fldChar w:fldCharType="separate"/>
          </w:r>
          <w:r>
            <w:t>26</w:t>
          </w:r>
          <w:r>
            <w:fldChar w:fldCharType="end"/>
          </w:r>
          <w:r>
            <w:fldChar w:fldCharType="end"/>
          </w:r>
        </w:p>
        <w:p>
          <w:pPr>
            <w:pStyle w:val="21"/>
            <w:tabs>
              <w:tab w:val="right" w:leader="dot" w:pos="10224"/>
            </w:tabs>
          </w:pPr>
          <w:r>
            <w:fldChar w:fldCharType="begin"/>
          </w:r>
          <w:r>
            <w:instrText xml:space="preserve"> HYPERLINK \l _Toc23541 </w:instrText>
          </w:r>
          <w:r>
            <w:fldChar w:fldCharType="separate"/>
          </w:r>
          <w:r>
            <w:rPr>
              <w:rFonts w:ascii="Times New Roman" w:hAnsi="Times New Roman" w:eastAsia="Times New Roman" w:cs="Times New Roman"/>
              <w:i w:val="0"/>
              <w:szCs w:val="40"/>
              <w:rtl w:val="0"/>
            </w:rPr>
            <w:t>3.3 Quy trình đặt mua sản phẩm</w:t>
          </w:r>
          <w:r>
            <w:tab/>
          </w:r>
          <w:r>
            <w:fldChar w:fldCharType="begin"/>
          </w:r>
          <w:r>
            <w:instrText xml:space="preserve"> PAGEREF _Toc23541 \h </w:instrText>
          </w:r>
          <w:r>
            <w:fldChar w:fldCharType="separate"/>
          </w:r>
          <w:r>
            <w:t>27</w:t>
          </w:r>
          <w:r>
            <w:fldChar w:fldCharType="end"/>
          </w:r>
          <w:r>
            <w:fldChar w:fldCharType="end"/>
          </w:r>
        </w:p>
        <w:p>
          <w:pPr>
            <w:pStyle w:val="20"/>
            <w:tabs>
              <w:tab w:val="right" w:leader="dot" w:pos="10224"/>
            </w:tabs>
          </w:pPr>
          <w:r>
            <w:fldChar w:fldCharType="begin"/>
          </w:r>
          <w:r>
            <w:instrText xml:space="preserve"> HYPERLINK \l _Toc1224 </w:instrText>
          </w:r>
          <w:r>
            <w:fldChar w:fldCharType="separate"/>
          </w:r>
          <w:r>
            <w:rPr>
              <w:rFonts w:ascii="Times New Roman" w:hAnsi="Times New Roman" w:eastAsia="Times New Roman" w:cs="Times New Roman"/>
              <w:szCs w:val="48"/>
              <w:rtl w:val="0"/>
            </w:rPr>
            <w:t>4. Sơ đồ lớp</w:t>
          </w:r>
          <w:r>
            <w:tab/>
          </w:r>
          <w:r>
            <w:fldChar w:fldCharType="begin"/>
          </w:r>
          <w:r>
            <w:instrText xml:space="preserve"> PAGEREF _Toc1224 \h </w:instrText>
          </w:r>
          <w:r>
            <w:fldChar w:fldCharType="separate"/>
          </w:r>
          <w:r>
            <w:t>27</w:t>
          </w:r>
          <w:r>
            <w:fldChar w:fldCharType="end"/>
          </w:r>
          <w:r>
            <w:fldChar w:fldCharType="end"/>
          </w:r>
        </w:p>
        <w:p>
          <w:pPr>
            <w:pStyle w:val="21"/>
            <w:tabs>
              <w:tab w:val="right" w:leader="dot" w:pos="10224"/>
            </w:tabs>
          </w:pPr>
          <w:r>
            <w:fldChar w:fldCharType="begin"/>
          </w:r>
          <w:r>
            <w:instrText xml:space="preserve"> HYPERLINK \l _Toc18128 </w:instrText>
          </w:r>
          <w:r>
            <w:fldChar w:fldCharType="separate"/>
          </w:r>
          <w:r>
            <w:rPr>
              <w:rFonts w:ascii="Times New Roman" w:hAnsi="Times New Roman" w:eastAsia="Times New Roman" w:cs="Times New Roman"/>
              <w:szCs w:val="40"/>
              <w:rtl w:val="0"/>
            </w:rPr>
            <w:t>4.1 Sơ đồ lớp mức căn bản</w:t>
          </w:r>
          <w:r>
            <w:tab/>
          </w:r>
          <w:r>
            <w:fldChar w:fldCharType="begin"/>
          </w:r>
          <w:r>
            <w:instrText xml:space="preserve"> PAGEREF _Toc18128 \h </w:instrText>
          </w:r>
          <w:r>
            <w:fldChar w:fldCharType="separate"/>
          </w:r>
          <w:r>
            <w:t>28</w:t>
          </w:r>
          <w:r>
            <w:fldChar w:fldCharType="end"/>
          </w:r>
          <w:r>
            <w:fldChar w:fldCharType="end"/>
          </w:r>
        </w:p>
        <w:p>
          <w:pPr>
            <w:pStyle w:val="20"/>
            <w:tabs>
              <w:tab w:val="right" w:leader="dot" w:pos="10224"/>
            </w:tabs>
          </w:pPr>
          <w:r>
            <w:fldChar w:fldCharType="begin"/>
          </w:r>
          <w:r>
            <w:instrText xml:space="preserve"> HYPERLINK \l _Toc29987 </w:instrText>
          </w:r>
          <w:r>
            <w:fldChar w:fldCharType="separate"/>
          </w:r>
          <w:r>
            <w:rPr>
              <w:rFonts w:ascii="Times New Roman" w:hAnsi="Times New Roman" w:eastAsia="Times New Roman" w:cs="Times New Roman"/>
              <w:szCs w:val="40"/>
              <w:rtl w:val="0"/>
            </w:rPr>
            <w:t>5. Sơ Đồ Diagram</w:t>
          </w:r>
          <w:r>
            <w:tab/>
          </w:r>
          <w:r>
            <w:fldChar w:fldCharType="begin"/>
          </w:r>
          <w:r>
            <w:instrText xml:space="preserve"> PAGEREF _Toc29987 \h </w:instrText>
          </w:r>
          <w:r>
            <w:fldChar w:fldCharType="separate"/>
          </w:r>
          <w:r>
            <w:t>29</w:t>
          </w:r>
          <w:r>
            <w:fldChar w:fldCharType="end"/>
          </w:r>
          <w:r>
            <w:fldChar w:fldCharType="end"/>
          </w:r>
        </w:p>
        <w:p>
          <w:pPr>
            <w:pStyle w:val="20"/>
            <w:tabs>
              <w:tab w:val="right" w:leader="dot" w:pos="10224"/>
            </w:tabs>
          </w:pPr>
          <w:r>
            <w:fldChar w:fldCharType="begin"/>
          </w:r>
          <w:r>
            <w:instrText xml:space="preserve"> HYPERLINK \l _Toc20247 </w:instrText>
          </w:r>
          <w:r>
            <w:fldChar w:fldCharType="separate"/>
          </w:r>
          <w:r>
            <w:rPr>
              <w:rFonts w:ascii="Times New Roman" w:hAnsi="Times New Roman" w:eastAsia="Times New Roman" w:cs="Times New Roman"/>
              <w:szCs w:val="40"/>
              <w:rtl w:val="0"/>
            </w:rPr>
            <w:t>6. Sơ Đồ ERD</w:t>
          </w:r>
          <w:r>
            <w:tab/>
          </w:r>
          <w:r>
            <w:fldChar w:fldCharType="begin"/>
          </w:r>
          <w:r>
            <w:instrText xml:space="preserve"> PAGEREF _Toc20247 \h </w:instrText>
          </w:r>
          <w:r>
            <w:fldChar w:fldCharType="separate"/>
          </w:r>
          <w:r>
            <w:t>30</w:t>
          </w:r>
          <w:r>
            <w:fldChar w:fldCharType="end"/>
          </w:r>
          <w:r>
            <w:fldChar w:fldCharType="end"/>
          </w:r>
        </w:p>
        <w:p>
          <w:pPr>
            <w:pStyle w:val="20"/>
            <w:tabs>
              <w:tab w:val="right" w:leader="dot" w:pos="10224"/>
            </w:tabs>
          </w:pPr>
          <w:r>
            <w:fldChar w:fldCharType="begin"/>
          </w:r>
          <w:r>
            <w:instrText xml:space="preserve"> HYPERLINK \l _Toc3037 </w:instrText>
          </w:r>
          <w:r>
            <w:fldChar w:fldCharType="separate"/>
          </w:r>
          <w:r>
            <w:rPr>
              <w:rFonts w:ascii="Times New Roman" w:hAnsi="Times New Roman" w:eastAsia="Times New Roman" w:cs="Times New Roman"/>
              <w:szCs w:val="40"/>
              <w:rtl w:val="0"/>
            </w:rPr>
            <w:t>7. Sơ Đồ cơ sở dữ liệu</w:t>
          </w:r>
          <w:r>
            <w:tab/>
          </w:r>
          <w:r>
            <w:fldChar w:fldCharType="begin"/>
          </w:r>
          <w:r>
            <w:instrText xml:space="preserve"> PAGEREF _Toc3037 \h </w:instrText>
          </w:r>
          <w:r>
            <w:fldChar w:fldCharType="separate"/>
          </w:r>
          <w:r>
            <w:t>31</w:t>
          </w:r>
          <w:r>
            <w:fldChar w:fldCharType="end"/>
          </w:r>
          <w:r>
            <w:fldChar w:fldCharType="end"/>
          </w:r>
        </w:p>
        <w:p>
          <w:pPr>
            <w:pStyle w:val="20"/>
            <w:tabs>
              <w:tab w:val="right" w:leader="dot" w:pos="10224"/>
            </w:tabs>
          </w:pPr>
          <w:r>
            <w:fldChar w:fldCharType="begin"/>
          </w:r>
          <w:r>
            <w:instrText xml:space="preserve"> HYPERLINK \l _Toc18777 </w:instrText>
          </w:r>
          <w:r>
            <w:fldChar w:fldCharType="separate"/>
          </w:r>
          <w:r>
            <w:rPr>
              <w:rFonts w:ascii="Times New Roman" w:hAnsi="Times New Roman" w:eastAsia="Times New Roman" w:cs="Times New Roman"/>
              <w:szCs w:val="40"/>
              <w:rtl w:val="0"/>
            </w:rPr>
            <w:t>8. Giao diện :</w:t>
          </w:r>
          <w:r>
            <w:tab/>
          </w:r>
          <w:r>
            <w:fldChar w:fldCharType="begin"/>
          </w:r>
          <w:r>
            <w:instrText xml:space="preserve"> PAGEREF _Toc18777 \h </w:instrText>
          </w:r>
          <w:r>
            <w:fldChar w:fldCharType="separate"/>
          </w:r>
          <w:r>
            <w:t>35</w:t>
          </w:r>
          <w:r>
            <w:fldChar w:fldCharType="end"/>
          </w:r>
          <w:r>
            <w:fldChar w:fldCharType="end"/>
          </w:r>
        </w:p>
        <w:p>
          <w:pPr>
            <w:pStyle w:val="19"/>
            <w:tabs>
              <w:tab w:val="right" w:leader="dot" w:pos="10224"/>
            </w:tabs>
          </w:pPr>
          <w:r>
            <w:fldChar w:fldCharType="begin"/>
          </w:r>
          <w:r>
            <w:instrText xml:space="preserve"> HYPERLINK \l _Toc31341 </w:instrText>
          </w:r>
          <w:r>
            <w:fldChar w:fldCharType="separate"/>
          </w:r>
          <w:r>
            <w:rPr>
              <w:rFonts w:ascii="Times New Roman" w:hAnsi="Times New Roman" w:eastAsia="Times New Roman" w:cs="Times New Roman"/>
              <w:szCs w:val="56"/>
              <w:rtl w:val="0"/>
            </w:rPr>
            <w:t>CHƯƠNG 3: KẾT LUẬN</w:t>
          </w:r>
          <w:r>
            <w:tab/>
          </w:r>
          <w:r>
            <w:fldChar w:fldCharType="begin"/>
          </w:r>
          <w:r>
            <w:instrText xml:space="preserve"> PAGEREF _Toc31341 \h </w:instrText>
          </w:r>
          <w:r>
            <w:fldChar w:fldCharType="separate"/>
          </w:r>
          <w:r>
            <w:t>38</w:t>
          </w:r>
          <w:r>
            <w:fldChar w:fldCharType="end"/>
          </w:r>
          <w:r>
            <w:fldChar w:fldCharType="end"/>
          </w:r>
        </w:p>
        <w:p>
          <w:pPr>
            <w:pStyle w:val="20"/>
            <w:tabs>
              <w:tab w:val="right" w:leader="dot" w:pos="10224"/>
            </w:tabs>
          </w:pPr>
          <w:r>
            <w:fldChar w:fldCharType="begin"/>
          </w:r>
          <w:r>
            <w:instrText xml:space="preserve"> HYPERLINK \l _Toc7106 </w:instrText>
          </w:r>
          <w:r>
            <w:fldChar w:fldCharType="separate"/>
          </w:r>
          <w:r>
            <w:rPr>
              <w:rFonts w:ascii="Times New Roman" w:hAnsi="Times New Roman" w:eastAsia="Times New Roman" w:cs="Times New Roman"/>
              <w:szCs w:val="48"/>
              <w:rtl w:val="0"/>
            </w:rPr>
            <w:t>1 Kết quả đạt được.</w:t>
          </w:r>
          <w:r>
            <w:tab/>
          </w:r>
          <w:r>
            <w:fldChar w:fldCharType="begin"/>
          </w:r>
          <w:r>
            <w:instrText xml:space="preserve"> PAGEREF _Toc7106 \h </w:instrText>
          </w:r>
          <w:r>
            <w:fldChar w:fldCharType="separate"/>
          </w:r>
          <w:r>
            <w:t>38</w:t>
          </w:r>
          <w:r>
            <w:fldChar w:fldCharType="end"/>
          </w:r>
          <w:r>
            <w:fldChar w:fldCharType="end"/>
          </w:r>
        </w:p>
        <w:p>
          <w:pPr>
            <w:pStyle w:val="21"/>
            <w:tabs>
              <w:tab w:val="right" w:leader="dot" w:pos="10224"/>
            </w:tabs>
          </w:pPr>
          <w:r>
            <w:fldChar w:fldCharType="begin"/>
          </w:r>
          <w:r>
            <w:instrText xml:space="preserve"> HYPERLINK \l _Toc1666 </w:instrText>
          </w:r>
          <w:r>
            <w:fldChar w:fldCharType="separate"/>
          </w:r>
          <w:r>
            <w:rPr>
              <w:rFonts w:ascii="Times New Roman" w:hAnsi="Times New Roman" w:eastAsia="Times New Roman" w:cs="Times New Roman"/>
              <w:szCs w:val="40"/>
              <w:rtl w:val="0"/>
            </w:rPr>
            <w:t>1.1 Ưu điểm.</w:t>
          </w:r>
          <w:r>
            <w:tab/>
          </w:r>
          <w:r>
            <w:fldChar w:fldCharType="begin"/>
          </w:r>
          <w:r>
            <w:instrText xml:space="preserve"> PAGEREF _Toc1666 \h </w:instrText>
          </w:r>
          <w:r>
            <w:fldChar w:fldCharType="separate"/>
          </w:r>
          <w:r>
            <w:t>38</w:t>
          </w:r>
          <w:r>
            <w:fldChar w:fldCharType="end"/>
          </w:r>
          <w:r>
            <w:fldChar w:fldCharType="end"/>
          </w:r>
        </w:p>
        <w:p>
          <w:pPr>
            <w:pStyle w:val="21"/>
            <w:tabs>
              <w:tab w:val="right" w:leader="dot" w:pos="10224"/>
            </w:tabs>
          </w:pPr>
          <w:r>
            <w:fldChar w:fldCharType="begin"/>
          </w:r>
          <w:r>
            <w:instrText xml:space="preserve"> HYPERLINK \l _Toc21685 </w:instrText>
          </w:r>
          <w:r>
            <w:fldChar w:fldCharType="separate"/>
          </w:r>
          <w:r>
            <w:rPr>
              <w:rFonts w:ascii="Times New Roman" w:hAnsi="Times New Roman" w:eastAsia="Times New Roman" w:cs="Times New Roman"/>
              <w:szCs w:val="40"/>
              <w:rtl w:val="0"/>
            </w:rPr>
            <w:t>1.2 Nhược điểm.</w:t>
          </w:r>
          <w:r>
            <w:tab/>
          </w:r>
          <w:r>
            <w:fldChar w:fldCharType="begin"/>
          </w:r>
          <w:r>
            <w:instrText xml:space="preserve"> PAGEREF _Toc21685 \h </w:instrText>
          </w:r>
          <w:r>
            <w:fldChar w:fldCharType="separate"/>
          </w:r>
          <w:r>
            <w:t>38</w:t>
          </w:r>
          <w:r>
            <w:fldChar w:fldCharType="end"/>
          </w:r>
          <w:r>
            <w:fldChar w:fldCharType="end"/>
          </w:r>
        </w:p>
        <w:p>
          <w:pPr>
            <w:pStyle w:val="20"/>
            <w:tabs>
              <w:tab w:val="right" w:leader="dot" w:pos="10224"/>
            </w:tabs>
          </w:pPr>
          <w:r>
            <w:fldChar w:fldCharType="begin"/>
          </w:r>
          <w:r>
            <w:instrText xml:space="preserve"> HYPERLINK \l _Toc3763 </w:instrText>
          </w:r>
          <w:r>
            <w:fldChar w:fldCharType="separate"/>
          </w:r>
          <w:r>
            <w:rPr>
              <w:rFonts w:ascii="Times New Roman" w:hAnsi="Times New Roman" w:eastAsia="Times New Roman" w:cs="Times New Roman"/>
              <w:szCs w:val="48"/>
              <w:rtl w:val="0"/>
            </w:rPr>
            <w:t>2. Hướng phát triển của hệ thống (bao gồm phát triển ứng dụng thông minh)</w:t>
          </w:r>
          <w:r>
            <w:tab/>
          </w:r>
          <w:r>
            <w:fldChar w:fldCharType="begin"/>
          </w:r>
          <w:r>
            <w:instrText xml:space="preserve"> PAGEREF _Toc3763 \h </w:instrText>
          </w:r>
          <w:r>
            <w:fldChar w:fldCharType="separate"/>
          </w:r>
          <w:r>
            <w:t>39</w:t>
          </w:r>
          <w:r>
            <w:fldChar w:fldCharType="end"/>
          </w:r>
          <w:r>
            <w:fldChar w:fldCharType="end"/>
          </w:r>
        </w:p>
        <w:p>
          <w:pPr>
            <w:pStyle w:val="20"/>
            <w:tabs>
              <w:tab w:val="right" w:leader="dot" w:pos="10224"/>
            </w:tabs>
          </w:pPr>
          <w:r>
            <w:fldChar w:fldCharType="begin"/>
          </w:r>
          <w:r>
            <w:instrText xml:space="preserve"> HYPERLINK \l _Toc17190 </w:instrText>
          </w:r>
          <w:r>
            <w:fldChar w:fldCharType="separate"/>
          </w:r>
          <w:r>
            <w:rPr>
              <w:rFonts w:hint="default" w:ascii="Times New Roman" w:hAnsi="Times New Roman" w:cs="Times New Roman"/>
              <w:szCs w:val="48"/>
              <w:rtl w:val="0"/>
              <w:lang w:val="en-GB"/>
            </w:rPr>
            <w:t>3. Phân chia công việc:</w:t>
          </w:r>
          <w:r>
            <w:tab/>
          </w:r>
          <w:r>
            <w:fldChar w:fldCharType="begin"/>
          </w:r>
          <w:r>
            <w:instrText xml:space="preserve"> PAGEREF _Toc17190 \h </w:instrText>
          </w:r>
          <w:r>
            <w:fldChar w:fldCharType="separate"/>
          </w:r>
          <w:r>
            <w:t>40</w:t>
          </w:r>
          <w:r>
            <w:fldChar w:fldCharType="end"/>
          </w:r>
          <w:r>
            <w:fldChar w:fldCharType="end"/>
          </w:r>
        </w:p>
        <w:p>
          <w:pPr>
            <w:pStyle w:val="19"/>
            <w:tabs>
              <w:tab w:val="right" w:leader="dot" w:pos="10224"/>
            </w:tabs>
          </w:pPr>
          <w:r>
            <w:fldChar w:fldCharType="begin"/>
          </w:r>
          <w:r>
            <w:instrText xml:space="preserve"> HYPERLINK \l _Toc19958 </w:instrText>
          </w:r>
          <w:r>
            <w:fldChar w:fldCharType="separate"/>
          </w:r>
          <w:r>
            <w:rPr>
              <w:rFonts w:ascii="Times New Roman" w:hAnsi="Times New Roman" w:eastAsia="Times New Roman" w:cs="Times New Roman"/>
              <w:szCs w:val="50"/>
              <w:rtl w:val="0"/>
            </w:rPr>
            <w:t>CHƯƠNG 4: HỆ THỐNG THÔNG MINH</w:t>
          </w:r>
          <w:r>
            <w:tab/>
          </w:r>
          <w:r>
            <w:fldChar w:fldCharType="begin"/>
          </w:r>
          <w:r>
            <w:instrText xml:space="preserve"> PAGEREF _Toc19958 \h </w:instrText>
          </w:r>
          <w:r>
            <w:fldChar w:fldCharType="separate"/>
          </w:r>
          <w:r>
            <w:t>40</w:t>
          </w:r>
          <w:r>
            <w:fldChar w:fldCharType="end"/>
          </w:r>
          <w:r>
            <w:fldChar w:fldCharType="end"/>
          </w:r>
        </w:p>
        <w:p>
          <w:pPr>
            <w:pStyle w:val="20"/>
            <w:tabs>
              <w:tab w:val="right" w:leader="dot" w:pos="10224"/>
            </w:tabs>
          </w:pPr>
          <w:r>
            <w:fldChar w:fldCharType="begin"/>
          </w:r>
          <w:r>
            <w:instrText xml:space="preserve"> HYPERLINK \l _Toc1723 </w:instrText>
          </w:r>
          <w:r>
            <w:fldChar w:fldCharType="separate"/>
          </w:r>
          <w:r>
            <w:rPr>
              <w:rFonts w:hint="default" w:ascii="Times New Roman" w:hAnsi="Times New Roman" w:cs="Times New Roman"/>
              <w:szCs w:val="48"/>
            </w:rPr>
            <w:t>Giới thiệu về hệ thống gợi ý (Recommender systems hoặc Recommendation systems)</w:t>
          </w:r>
          <w:r>
            <w:tab/>
          </w:r>
          <w:r>
            <w:fldChar w:fldCharType="begin"/>
          </w:r>
          <w:r>
            <w:instrText xml:space="preserve"> PAGEREF _Toc1723 \h </w:instrText>
          </w:r>
          <w:r>
            <w:fldChar w:fldCharType="separate"/>
          </w:r>
          <w:r>
            <w:t>40</w:t>
          </w:r>
          <w:r>
            <w:fldChar w:fldCharType="end"/>
          </w:r>
          <w:r>
            <w:fldChar w:fldCharType="end"/>
          </w:r>
        </w:p>
        <w:p>
          <w:pPr>
            <w:pStyle w:val="21"/>
            <w:tabs>
              <w:tab w:val="right" w:leader="dot" w:pos="10224"/>
            </w:tabs>
          </w:pPr>
          <w:r>
            <w:fldChar w:fldCharType="begin"/>
          </w:r>
          <w:r>
            <w:instrText xml:space="preserve"> HYPERLINK \l _Toc7099 </w:instrText>
          </w:r>
          <w:r>
            <w:fldChar w:fldCharType="separate"/>
          </w:r>
          <w:r>
            <w:rPr>
              <w:rFonts w:hint="default" w:ascii="Times New Roman" w:hAnsi="Times New Roman" w:eastAsia="Segoe UI" w:cs="Times New Roman"/>
              <w:bCs/>
              <w:i w:val="0"/>
              <w:iCs w:val="0"/>
              <w:caps w:val="0"/>
              <w:spacing w:val="0"/>
              <w:szCs w:val="26"/>
              <w:shd w:val="clear" w:fill="FFFFFF"/>
            </w:rPr>
            <w:t>So sánh các phương pháp gợi ý</w:t>
          </w:r>
          <w:r>
            <w:tab/>
          </w:r>
          <w:r>
            <w:fldChar w:fldCharType="begin"/>
          </w:r>
          <w:r>
            <w:instrText xml:space="preserve"> PAGEREF _Toc7099 \h </w:instrText>
          </w:r>
          <w:r>
            <w:fldChar w:fldCharType="separate"/>
          </w:r>
          <w:r>
            <w:t>43</w:t>
          </w:r>
          <w:r>
            <w:fldChar w:fldCharType="end"/>
          </w:r>
          <w:r>
            <w:fldChar w:fldCharType="end"/>
          </w:r>
        </w:p>
        <w:p>
          <w:pPr>
            <w:pStyle w:val="20"/>
            <w:tabs>
              <w:tab w:val="right" w:leader="dot" w:pos="10224"/>
            </w:tabs>
          </w:pPr>
          <w:r>
            <w:fldChar w:fldCharType="begin"/>
          </w:r>
          <w:r>
            <w:instrText xml:space="preserve"> HYPERLINK \l _Toc32256 </w:instrText>
          </w:r>
          <w:r>
            <w:fldChar w:fldCharType="separate"/>
          </w:r>
          <w:r>
            <w:rPr>
              <w:rFonts w:ascii="Times New Roman" w:hAnsi="Times New Roman" w:eastAsia="Times New Roman" w:cs="Times New Roman"/>
              <w:szCs w:val="48"/>
              <w:rtl w:val="0"/>
            </w:rPr>
            <w:t>Xây dựng hệ thống gợi ý Item - item</w:t>
          </w:r>
          <w:r>
            <w:tab/>
          </w:r>
          <w:r>
            <w:fldChar w:fldCharType="begin"/>
          </w:r>
          <w:r>
            <w:instrText xml:space="preserve"> PAGEREF _Toc32256 \h </w:instrText>
          </w:r>
          <w:r>
            <w:fldChar w:fldCharType="separate"/>
          </w:r>
          <w:r>
            <w:t>44</w:t>
          </w:r>
          <w:r>
            <w:fldChar w:fldCharType="end"/>
          </w:r>
          <w:r>
            <w:fldChar w:fldCharType="end"/>
          </w:r>
        </w:p>
        <w:p>
          <w:pPr>
            <w:pStyle w:val="20"/>
            <w:tabs>
              <w:tab w:val="right" w:leader="dot" w:pos="10224"/>
            </w:tabs>
          </w:pPr>
          <w:r>
            <w:fldChar w:fldCharType="begin"/>
          </w:r>
          <w:r>
            <w:instrText xml:space="preserve"> HYPERLINK \l _Toc5585 </w:instrText>
          </w:r>
          <w:r>
            <w:fldChar w:fldCharType="separate"/>
          </w:r>
          <w:r>
            <w:rPr>
              <w:rFonts w:ascii="Times New Roman" w:hAnsi="Times New Roman" w:eastAsia="Times New Roman" w:cs="Times New Roman"/>
              <w:szCs w:val="40"/>
              <w:rtl w:val="0"/>
            </w:rPr>
            <w:t>Step 1: Nhập các thư viện</w:t>
          </w:r>
          <w:r>
            <w:tab/>
          </w:r>
          <w:r>
            <w:fldChar w:fldCharType="begin"/>
          </w:r>
          <w:r>
            <w:instrText xml:space="preserve"> PAGEREF _Toc5585 \h </w:instrText>
          </w:r>
          <w:r>
            <w:fldChar w:fldCharType="separate"/>
          </w:r>
          <w:r>
            <w:t>45</w:t>
          </w:r>
          <w:r>
            <w:fldChar w:fldCharType="end"/>
          </w:r>
          <w:r>
            <w:fldChar w:fldCharType="end"/>
          </w:r>
        </w:p>
        <w:p>
          <w:pPr>
            <w:pStyle w:val="20"/>
            <w:tabs>
              <w:tab w:val="right" w:leader="dot" w:pos="10224"/>
            </w:tabs>
          </w:pPr>
          <w:r>
            <w:fldChar w:fldCharType="begin"/>
          </w:r>
          <w:r>
            <w:instrText xml:space="preserve"> HYPERLINK \l _Toc27442 </w:instrText>
          </w:r>
          <w:r>
            <w:fldChar w:fldCharType="separate"/>
          </w:r>
          <w:r>
            <w:rPr>
              <w:rFonts w:ascii="Times New Roman" w:hAnsi="Times New Roman" w:eastAsia="Times New Roman" w:cs="Times New Roman"/>
              <w:szCs w:val="40"/>
              <w:rtl w:val="0"/>
            </w:rPr>
            <w:t>Step 2: Tải dữ liệu lên</w:t>
          </w:r>
          <w:r>
            <w:tab/>
          </w:r>
          <w:r>
            <w:fldChar w:fldCharType="begin"/>
          </w:r>
          <w:r>
            <w:instrText xml:space="preserve"> PAGEREF _Toc27442 \h </w:instrText>
          </w:r>
          <w:r>
            <w:fldChar w:fldCharType="separate"/>
          </w:r>
          <w:r>
            <w:t>45</w:t>
          </w:r>
          <w:r>
            <w:fldChar w:fldCharType="end"/>
          </w:r>
          <w:r>
            <w:fldChar w:fldCharType="end"/>
          </w:r>
        </w:p>
        <w:p>
          <w:pPr>
            <w:pStyle w:val="20"/>
            <w:tabs>
              <w:tab w:val="right" w:leader="dot" w:pos="10224"/>
            </w:tabs>
          </w:pPr>
          <w:r>
            <w:fldChar w:fldCharType="begin"/>
          </w:r>
          <w:r>
            <w:instrText xml:space="preserve"> HYPERLINK \l _Toc19074 </w:instrText>
          </w:r>
          <w:r>
            <w:fldChar w:fldCharType="separate"/>
          </w:r>
          <w:r>
            <w:rPr>
              <w:rFonts w:ascii="Times New Roman" w:hAnsi="Times New Roman" w:eastAsia="Times New Roman" w:cs="Times New Roman"/>
              <w:szCs w:val="40"/>
              <w:rtl w:val="0"/>
            </w:rPr>
            <w:t>Step 3: Phân tích các dữ liệu khám phá</w:t>
          </w:r>
          <w:r>
            <w:tab/>
          </w:r>
          <w:r>
            <w:fldChar w:fldCharType="begin"/>
          </w:r>
          <w:r>
            <w:instrText xml:space="preserve"> PAGEREF _Toc19074 \h </w:instrText>
          </w:r>
          <w:r>
            <w:fldChar w:fldCharType="separate"/>
          </w:r>
          <w:r>
            <w:t>45</w:t>
          </w:r>
          <w:r>
            <w:fldChar w:fldCharType="end"/>
          </w:r>
          <w:r>
            <w:fldChar w:fldCharType="end"/>
          </w:r>
        </w:p>
        <w:p>
          <w:pPr>
            <w:pStyle w:val="20"/>
            <w:tabs>
              <w:tab w:val="right" w:leader="dot" w:pos="10224"/>
            </w:tabs>
          </w:pPr>
          <w:r>
            <w:fldChar w:fldCharType="begin"/>
          </w:r>
          <w:r>
            <w:instrText xml:space="preserve"> HYPERLINK \l _Toc11373 </w:instrText>
          </w:r>
          <w:r>
            <w:fldChar w:fldCharType="separate"/>
          </w:r>
          <w:r>
            <w:rPr>
              <w:rFonts w:ascii="Times New Roman" w:hAnsi="Times New Roman" w:eastAsia="Times New Roman" w:cs="Times New Roman"/>
              <w:szCs w:val="40"/>
              <w:rtl w:val="0"/>
            </w:rPr>
            <w:t>Step 4: Biến đổi dữ liệu</w:t>
          </w:r>
          <w:r>
            <w:tab/>
          </w:r>
          <w:r>
            <w:fldChar w:fldCharType="begin"/>
          </w:r>
          <w:r>
            <w:instrText xml:space="preserve"> PAGEREF _Toc11373 \h </w:instrText>
          </w:r>
          <w:r>
            <w:fldChar w:fldCharType="separate"/>
          </w:r>
          <w:r>
            <w:t>47</w:t>
          </w:r>
          <w:r>
            <w:fldChar w:fldCharType="end"/>
          </w:r>
          <w:r>
            <w:fldChar w:fldCharType="end"/>
          </w:r>
        </w:p>
        <w:p>
          <w:pPr>
            <w:pStyle w:val="20"/>
            <w:tabs>
              <w:tab w:val="right" w:leader="dot" w:pos="10224"/>
            </w:tabs>
          </w:pPr>
          <w:r>
            <w:fldChar w:fldCharType="begin"/>
          </w:r>
          <w:r>
            <w:instrText xml:space="preserve"> HYPERLINK \l _Toc27786 </w:instrText>
          </w:r>
          <w:r>
            <w:fldChar w:fldCharType="separate"/>
          </w:r>
          <w:r>
            <w:rPr>
              <w:rFonts w:ascii="Times New Roman" w:hAnsi="Times New Roman" w:eastAsia="Times New Roman" w:cs="Times New Roman"/>
              <w:szCs w:val="40"/>
              <w:rtl w:val="0"/>
            </w:rPr>
            <w:t xml:space="preserve">Step </w:t>
          </w:r>
          <w:r>
            <w:rPr>
              <w:rFonts w:hint="default" w:ascii="Times New Roman" w:hAnsi="Times New Roman" w:eastAsia="Times New Roman" w:cs="Times New Roman"/>
              <w:szCs w:val="40"/>
              <w:rtl w:val="0"/>
              <w:lang w:val="en-GB"/>
            </w:rPr>
            <w:t>5</w:t>
          </w:r>
          <w:r>
            <w:rPr>
              <w:rFonts w:ascii="Times New Roman" w:hAnsi="Times New Roman" w:eastAsia="Times New Roman" w:cs="Times New Roman"/>
              <w:szCs w:val="40"/>
              <w:rtl w:val="0"/>
            </w:rPr>
            <w:t>: Tìm các đôi giày tương tự bằng cách sử dụng k-Nearest Neighbours</w:t>
          </w:r>
          <w:r>
            <w:tab/>
          </w:r>
          <w:r>
            <w:fldChar w:fldCharType="begin"/>
          </w:r>
          <w:r>
            <w:instrText xml:space="preserve"> PAGEREF _Toc27786 \h </w:instrText>
          </w:r>
          <w:r>
            <w:fldChar w:fldCharType="separate"/>
          </w:r>
          <w:r>
            <w:t>48</w:t>
          </w:r>
          <w:r>
            <w:fldChar w:fldCharType="end"/>
          </w:r>
          <w:r>
            <w:fldChar w:fldCharType="end"/>
          </w:r>
        </w:p>
        <w:p>
          <w:pPr>
            <w:widowControl w:val="0"/>
            <w:tabs>
              <w:tab w:val="right" w:leader="dot" w:pos="12000"/>
            </w:tabs>
            <w:spacing w:before="60" w:after="0" w:line="240" w:lineRule="auto"/>
            <w:ind w:left="360" w:firstLine="0"/>
            <w:rPr>
              <w:rFonts w:ascii="Times New Roman" w:hAnsi="Times New Roman" w:eastAsia="Times New Roman" w:cs="Times New Roman"/>
              <w:i w:val="0"/>
              <w:smallCaps w:val="0"/>
              <w:strike w:val="0"/>
              <w:color w:val="000000"/>
              <w:sz w:val="24"/>
              <w:szCs w:val="24"/>
              <w:u w:val="none"/>
              <w:shd w:val="clear" w:fill="auto"/>
              <w:vertAlign w:val="baseline"/>
            </w:rPr>
          </w:pPr>
          <w:r>
            <w:fldChar w:fldCharType="end"/>
          </w:r>
        </w:p>
      </w:sdtContent>
    </w:sdt>
    <w:p>
      <w:pPr>
        <w:pStyle w:val="2"/>
        <w:spacing w:before="0"/>
        <w:jc w:val="center"/>
        <w:rPr>
          <w:rFonts w:ascii="Times New Roman" w:hAnsi="Times New Roman" w:eastAsia="Times New Roman" w:cs="Times New Roman"/>
          <w:b/>
          <w:sz w:val="56"/>
          <w:szCs w:val="56"/>
        </w:rPr>
        <w:sectPr>
          <w:pgSz w:w="12240" w:h="15840"/>
          <w:pgMar w:top="1440" w:right="1008" w:bottom="1008" w:left="1008" w:header="720" w:footer="720" w:gutter="0"/>
          <w:pgNumType w:start="1"/>
          <w:cols w:space="720" w:num="1"/>
        </w:sectPr>
      </w:pPr>
    </w:p>
    <w:p>
      <w:pPr>
        <w:pStyle w:val="2"/>
        <w:spacing w:before="0"/>
        <w:jc w:val="center"/>
        <w:rPr>
          <w:rFonts w:ascii="Times New Roman" w:hAnsi="Times New Roman" w:eastAsia="Times New Roman" w:cs="Times New Roman"/>
          <w:sz w:val="24"/>
          <w:szCs w:val="24"/>
        </w:rPr>
      </w:pPr>
      <w:bookmarkStart w:id="0" w:name="_Toc4205"/>
      <w:r>
        <w:rPr>
          <w:rFonts w:ascii="Times New Roman" w:hAnsi="Times New Roman" w:eastAsia="Times New Roman" w:cs="Times New Roman"/>
          <w:b/>
          <w:color w:val="000000"/>
          <w:sz w:val="54"/>
          <w:szCs w:val="54"/>
          <w:rtl w:val="0"/>
        </w:rPr>
        <w:t>CHƯƠNG 1: TỔNG QUAN</w:t>
      </w:r>
      <w:bookmarkEnd w:id="0"/>
    </w:p>
    <w:p>
      <w:pPr>
        <w:pStyle w:val="3"/>
        <w:spacing w:before="0"/>
        <w:rPr>
          <w:rFonts w:ascii="Times New Roman" w:hAnsi="Times New Roman" w:eastAsia="Times New Roman" w:cs="Times New Roman"/>
          <w:color w:val="000000"/>
          <w:sz w:val="48"/>
          <w:szCs w:val="48"/>
        </w:rPr>
      </w:pPr>
      <w:bookmarkStart w:id="1" w:name="_Toc6221"/>
      <w:r>
        <w:rPr>
          <w:rFonts w:ascii="Times New Roman" w:hAnsi="Times New Roman" w:eastAsia="Times New Roman" w:cs="Times New Roman"/>
          <w:color w:val="000000"/>
          <w:sz w:val="48"/>
          <w:szCs w:val="48"/>
          <w:rtl w:val="0"/>
        </w:rPr>
        <w:t>1 Mục tiêu đề tài</w:t>
      </w:r>
      <w:bookmarkEnd w:id="1"/>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Giúp sinh viên chúng em hiểu biết về các phương  pháp cũng như cách thức xây dựng một website bán hàng.</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Cụ thể hóa được kiến thức đã học để áp dụng làm một dự án thực tế cụ thể là hệ thống website bán hàng.</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Xây dựng một website mang lại thuận tiện cho người dùng, tiết kiệm thời gian khi có nhu cầu mua một sản phẩm.</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Xây dựng Website giúp cho nhân viên quản lý thông tin một cách trực quan, thuận tiện.</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Ứng dụng kiến thức về hệ thống thông minh để tạo ra hệ thống đề xuất sản phẩm thông minh.</w:t>
      </w:r>
    </w:p>
    <w:p>
      <w:pPr>
        <w:pStyle w:val="3"/>
        <w:spacing w:before="0"/>
        <w:rPr>
          <w:rFonts w:ascii="Times New Roman" w:hAnsi="Times New Roman" w:eastAsia="Times New Roman" w:cs="Times New Roman"/>
          <w:b/>
          <w:color w:val="000000"/>
          <w:sz w:val="40"/>
          <w:szCs w:val="40"/>
        </w:rPr>
      </w:pPr>
      <w:bookmarkStart w:id="2" w:name="_Toc22010"/>
      <w:r>
        <w:rPr>
          <w:rFonts w:ascii="Times New Roman" w:hAnsi="Times New Roman" w:eastAsia="Times New Roman" w:cs="Times New Roman"/>
          <w:color w:val="000000"/>
          <w:sz w:val="48"/>
          <w:szCs w:val="48"/>
          <w:rtl w:val="0"/>
        </w:rPr>
        <w:t>2. Yêu cầu của đề tài</w:t>
      </w:r>
      <w:bookmarkEnd w:id="2"/>
    </w:p>
    <w:p>
      <w:pPr>
        <w:pStyle w:val="5"/>
        <w:spacing w:before="0"/>
        <w:rPr>
          <w:rFonts w:ascii="Times New Roman" w:hAnsi="Times New Roman" w:eastAsia="Times New Roman" w:cs="Times New Roman"/>
          <w:color w:val="000000"/>
          <w:sz w:val="32"/>
          <w:szCs w:val="32"/>
        </w:rPr>
      </w:pPr>
      <w:bookmarkStart w:id="3" w:name="_Toc21755"/>
      <w:r>
        <w:rPr>
          <w:rFonts w:ascii="Times New Roman" w:hAnsi="Times New Roman" w:eastAsia="Times New Roman" w:cs="Times New Roman"/>
          <w:color w:val="000000"/>
          <w:sz w:val="32"/>
          <w:szCs w:val="32"/>
          <w:rtl w:val="0"/>
        </w:rPr>
        <w:t>2.1 Yêu cầu chung</w:t>
      </w:r>
      <w:bookmarkEnd w:id="3"/>
    </w:p>
    <w:p>
      <w:pPr>
        <w:spacing w:after="0"/>
        <w:ind w:left="36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r>
        <w:rPr>
          <w:rFonts w:ascii="Times New Roman" w:hAnsi="Times New Roman" w:eastAsia="Times New Roman" w:cs="Times New Roman"/>
          <w:sz w:val="26"/>
          <w:szCs w:val="26"/>
          <w:rtl w:val="0"/>
        </w:rPr>
        <w:tab/>
      </w:r>
      <w:r>
        <w:rPr>
          <w:rFonts w:ascii="Times New Roman" w:hAnsi="Times New Roman" w:eastAsia="Times New Roman" w:cs="Times New Roman"/>
          <w:sz w:val="26"/>
          <w:szCs w:val="26"/>
          <w:rtl w:val="0"/>
        </w:rPr>
        <w:t>Tìm hiểu về hoạt động kinh doanh của website bán hàng.</w:t>
      </w:r>
    </w:p>
    <w:p>
      <w:pPr>
        <w:spacing w:after="0"/>
        <w:ind w:left="36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w:t>
      </w:r>
      <w:r>
        <w:rPr>
          <w:rFonts w:ascii="Times New Roman" w:hAnsi="Times New Roman" w:eastAsia="Times New Roman" w:cs="Times New Roman"/>
          <w:sz w:val="26"/>
          <w:szCs w:val="26"/>
          <w:rtl w:val="0"/>
        </w:rPr>
        <w:tab/>
      </w:r>
      <w:r>
        <w:rPr>
          <w:rFonts w:ascii="Times New Roman" w:hAnsi="Times New Roman" w:eastAsia="Times New Roman" w:cs="Times New Roman"/>
          <w:sz w:val="26"/>
          <w:szCs w:val="26"/>
          <w:rtl w:val="0"/>
        </w:rPr>
        <w:t>Tìm hiểu các giải pháp xây dựng một website bán hàng như thế nào.</w:t>
      </w:r>
    </w:p>
    <w:p>
      <w:pPr>
        <w:spacing w:after="0"/>
        <w:ind w:left="36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w:t>
      </w:r>
      <w:r>
        <w:rPr>
          <w:rFonts w:ascii="Times New Roman" w:hAnsi="Times New Roman" w:eastAsia="Times New Roman" w:cs="Times New Roman"/>
          <w:sz w:val="26"/>
          <w:szCs w:val="26"/>
          <w:rtl w:val="0"/>
        </w:rPr>
        <w:tab/>
      </w:r>
      <w:r>
        <w:rPr>
          <w:rFonts w:ascii="Times New Roman" w:hAnsi="Times New Roman" w:eastAsia="Times New Roman" w:cs="Times New Roman"/>
          <w:sz w:val="26"/>
          <w:szCs w:val="26"/>
          <w:rtl w:val="0"/>
        </w:rPr>
        <w:t>Xây dựng một website mang tính thương mại hóa.</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Xây dựng một trang web với đầy đủ các tính năng phục vụ cho việc bán hàng trực tuyến</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Xây dựng các chức năng giúp người quản trị dễ dàng quản lý nội dung trang web.</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Xây dựng chức năng thông minh và mang lại trải nghiệm thông minh cho người dùng</w:t>
      </w:r>
    </w:p>
    <w:p>
      <w:pPr>
        <w:pStyle w:val="5"/>
        <w:spacing w:before="0"/>
        <w:rPr>
          <w:rFonts w:ascii="Times New Roman" w:hAnsi="Times New Roman" w:eastAsia="Times New Roman" w:cs="Times New Roman"/>
          <w:color w:val="000000"/>
          <w:sz w:val="32"/>
          <w:szCs w:val="32"/>
        </w:rPr>
      </w:pPr>
      <w:bookmarkStart w:id="4" w:name="_Toc18446"/>
      <w:r>
        <w:rPr>
          <w:rFonts w:ascii="Times New Roman" w:hAnsi="Times New Roman" w:eastAsia="Times New Roman" w:cs="Times New Roman"/>
          <w:color w:val="000000"/>
          <w:sz w:val="32"/>
          <w:szCs w:val="32"/>
          <w:rtl w:val="0"/>
        </w:rPr>
        <w:t>2.2 Xây dựng website thương mại điện tử.</w:t>
      </w:r>
      <w:bookmarkEnd w:id="4"/>
    </w:p>
    <w:p>
      <w:pPr>
        <w:spacing w:after="0"/>
        <w:ind w:left="36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w:t>
      </w:r>
      <w:r>
        <w:rPr>
          <w:rFonts w:ascii="Times New Roman" w:hAnsi="Times New Roman" w:eastAsia="Times New Roman" w:cs="Times New Roman"/>
          <w:sz w:val="26"/>
          <w:szCs w:val="26"/>
          <w:rtl w:val="0"/>
        </w:rPr>
        <w:tab/>
      </w:r>
      <w:r>
        <w:rPr>
          <w:rFonts w:ascii="Times New Roman" w:hAnsi="Times New Roman" w:eastAsia="Times New Roman" w:cs="Times New Roman"/>
          <w:sz w:val="26"/>
          <w:szCs w:val="26"/>
          <w:rtl w:val="0"/>
        </w:rPr>
        <w:t>Website thương mại điện tử có một số chức năng như sau:</w:t>
      </w:r>
    </w:p>
    <w:p>
      <w:pPr>
        <w:spacing w:after="0"/>
        <w:ind w:left="72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Đối với khách hàng: Xem danh sách các sản phẩm, Xem thông tin chi tiết một sản phẩm, Tìm kiếm sản phẩm, Đưa sản phẩm vào giỏ hàng, Đặt mua, Thanh toán, Góp ý, Liên hệ, Xem các tin tức,Chức năng thông minh đề xuất sản phẩm…</w:t>
      </w:r>
    </w:p>
    <w:p>
      <w:pPr>
        <w:spacing w:after="0"/>
        <w:ind w:left="720" w:firstLine="0"/>
      </w:pPr>
      <w:r>
        <w:rPr>
          <w:rFonts w:ascii="Times New Roman" w:hAnsi="Times New Roman" w:eastAsia="Times New Roman" w:cs="Times New Roman"/>
          <w:sz w:val="26"/>
          <w:szCs w:val="26"/>
          <w:rtl w:val="0"/>
        </w:rPr>
        <w:t>+ Đối với quản trị: Quản trị sản phẩm, quản trị nhân viên, Quản trị đơn hàng, Quản trị khách hàng, Quản trị tin tức, góp ý…</w:t>
      </w:r>
      <w:r>
        <w:rPr>
          <w:rtl w:val="0"/>
        </w:rPr>
        <w:tab/>
      </w:r>
    </w:p>
    <w:p>
      <w:pPr>
        <w:pStyle w:val="3"/>
        <w:rPr>
          <w:rFonts w:ascii="Times New Roman" w:hAnsi="Times New Roman" w:eastAsia="Times New Roman" w:cs="Times New Roman"/>
          <w:color w:val="000000"/>
          <w:sz w:val="40"/>
          <w:szCs w:val="40"/>
        </w:rPr>
      </w:pPr>
      <w:bookmarkStart w:id="5" w:name="_Toc5633"/>
      <w:r>
        <w:rPr>
          <w:rFonts w:ascii="Times New Roman" w:hAnsi="Times New Roman" w:eastAsia="Times New Roman" w:cs="Times New Roman"/>
          <w:color w:val="000000"/>
          <w:sz w:val="40"/>
          <w:szCs w:val="40"/>
          <w:rtl w:val="0"/>
        </w:rPr>
        <w:t>3. Các chức năng chính</w:t>
      </w:r>
      <w:bookmarkEnd w:id="5"/>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Website bán giày nam được xây dựng với tiêu chí phục vụ cho tất cả mọi người, trong lĩnh vực thời trang với mong muốn đáp ứng đầy đủ các mặt hàng, các chức năng của một website bán hàng trực tuyến.</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Website bao gồm các loại người dùng chính: Người dùng chung, Khách hàng thành viên, Người quản trị:</w:t>
      </w:r>
    </w:p>
    <w:p>
      <w:pPr>
        <w:spacing w:after="0"/>
        <w:ind w:left="72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Đối với Người dùng chung: Xem danh sách sản phẩm, Xem chi tiết sản phẩm, Đưa sản phẩm vào giỏ hàng, cập nhật giỏ hàng, Tìm kiếm, Đăng Ký,Chức năng thông minh đề xuất sản phẩm…</w:t>
      </w:r>
    </w:p>
    <w:p>
      <w:pPr>
        <w:spacing w:after="0"/>
        <w:ind w:left="72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Đối với Khách hàng thành viên: Ngoài những chức năng như Người dùng chung còn có thêm một số chức năng như Đặt mua, Xem danh sách đơn hàng, Quản lý đơn hàng, Thanh Toán, Đăng nhập…</w:t>
      </w:r>
    </w:p>
    <w:p>
      <w:pPr>
        <w:spacing w:after="0"/>
        <w:ind w:left="72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Đối với nhân viên: Được xem như là một khách hàng thành viên và còn có chức năng quản lý tùy thuộc vào chức năng như Quản lý sản phẩm, đơn hàng, khách hàng, quản lý thông tin khác. Ngoài ra còn tư vấn khách hàng, giải đáp thắc mắc, phản hồi ý kiến cho khách hàng.</w:t>
      </w:r>
    </w:p>
    <w:p>
      <w:pPr>
        <w:pStyle w:val="3"/>
        <w:rPr>
          <w:rFonts w:ascii="Times New Roman" w:hAnsi="Times New Roman" w:eastAsia="Times New Roman" w:cs="Times New Roman"/>
          <w:color w:val="000000"/>
          <w:sz w:val="40"/>
          <w:szCs w:val="40"/>
        </w:rPr>
      </w:pPr>
      <w:bookmarkStart w:id="6" w:name="_Toc4184"/>
      <w:r>
        <w:rPr>
          <w:rFonts w:ascii="Times New Roman" w:hAnsi="Times New Roman" w:eastAsia="Times New Roman" w:cs="Times New Roman"/>
          <w:color w:val="000000"/>
          <w:sz w:val="40"/>
          <w:szCs w:val="40"/>
          <w:rtl w:val="0"/>
        </w:rPr>
        <w:t>4. Đối tượng và phạm vi nguyên cứu</w:t>
      </w:r>
      <w:bookmarkEnd w:id="6"/>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Website bán giày nam được xây dựng với tiêu chí phục vụ cho tất cả mọi người trong lĩnh vực thời trang với mong muốn đáp ứng đầy đủ các mặt hàng, các chức năng của một website bán hàng trực tuyến.</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Với khoảng thời gian có hạn nên chúng em đã giới hạn phạm vi nguyên cứu ở một mức độ hợp lý cho mình.</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08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Xây dựng các chức năng cho khách hàng.</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08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Xây dựng các chức năng cho nhân viên quản trị.</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08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Tìm hiểu một vài công nghệ mới ứng dụng trên ASP.NET (Entity Framework với mô hình MVC) và các thuật toán học máy cơ bản để phát triển hệ thống thông minh.</w:t>
      </w:r>
    </w:p>
    <w:p>
      <w:pPr>
        <w:pStyle w:val="3"/>
        <w:spacing w:before="0"/>
        <w:rPr>
          <w:rFonts w:ascii="Times New Roman" w:hAnsi="Times New Roman" w:eastAsia="Times New Roman" w:cs="Times New Roman"/>
          <w:color w:val="000000"/>
          <w:sz w:val="48"/>
          <w:szCs w:val="48"/>
        </w:rPr>
      </w:pPr>
      <w:bookmarkStart w:id="7" w:name="_Toc10162"/>
      <w:r>
        <w:rPr>
          <w:rFonts w:ascii="Times New Roman" w:hAnsi="Times New Roman" w:eastAsia="Times New Roman" w:cs="Times New Roman"/>
          <w:color w:val="000000"/>
          <w:sz w:val="48"/>
          <w:szCs w:val="48"/>
          <w:rtl w:val="0"/>
        </w:rPr>
        <w:t>5. Giải pháp thực hiện</w:t>
      </w:r>
      <w:bookmarkEnd w:id="7"/>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Môi trường phát triển ứng dụng:</w:t>
      </w:r>
    </w:p>
    <w:p>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08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Lập trình bằng ngôn ngữ C#</w:t>
      </w:r>
    </w:p>
    <w:p>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08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Sử dụng Entity Framework với mô hình MVC</w:t>
      </w:r>
    </w:p>
    <w:p>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08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Làm giao diện với Html, Css và Javascript</w:t>
      </w:r>
    </w:p>
    <w:p>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08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Lập trình cơ sở dữ liệu (SQL Server)</w:t>
      </w:r>
    </w:p>
    <w:p>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08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Công cụ xây dựng cơ sở dữ liệu SQL Server</w:t>
      </w:r>
    </w:p>
    <w:p>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08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Công cụ đã dùng để xây dựng ứng dụng: Visual Studio.NET </w:t>
      </w:r>
    </w:p>
    <w:p>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08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sz w:val="26"/>
          <w:szCs w:val="26"/>
          <w:rtl w:val="0"/>
          <w:lang w:val="en-GB"/>
        </w:rPr>
        <w:t>S</w:t>
      </w:r>
      <w:r>
        <w:rPr>
          <w:rFonts w:ascii="Times New Roman" w:hAnsi="Times New Roman" w:eastAsia="Times New Roman" w:cs="Times New Roman"/>
          <w:sz w:val="26"/>
          <w:szCs w:val="26"/>
          <w:rtl w:val="0"/>
        </w:rPr>
        <w:t>ử dụng kỹ thuật collaborative để tạo ra các gợi ý cho người dùng</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Môi trường triển khai ứng dụng:</w:t>
      </w:r>
    </w:p>
    <w:p>
      <w:pPr>
        <w:spacing w:after="0"/>
        <w:ind w:left="72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Hệ điều hành Windows</w:t>
      </w:r>
    </w:p>
    <w:p>
      <w:pPr>
        <w:spacing w:after="0"/>
        <w:ind w:left="72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Để chạy được Website yêu cầu máy phải cài ít nhất một trình duyệt web.</w:t>
      </w:r>
    </w:p>
    <w:p>
      <w:pPr>
        <w:spacing w:after="0"/>
        <w:ind w:left="72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Yêu cầu .NET FRAMEWORK 4.0 trở lên.</w:t>
      </w:r>
    </w:p>
    <w:p>
      <w:pPr>
        <w:pStyle w:val="3"/>
        <w:spacing w:before="0"/>
        <w:rPr>
          <w:rFonts w:ascii="Times New Roman" w:hAnsi="Times New Roman" w:eastAsia="Times New Roman" w:cs="Times New Roman"/>
          <w:color w:val="000000"/>
          <w:sz w:val="48"/>
          <w:szCs w:val="48"/>
        </w:rPr>
      </w:pPr>
      <w:bookmarkStart w:id="8" w:name="_Toc30130"/>
      <w:r>
        <w:rPr>
          <w:rFonts w:ascii="Times New Roman" w:hAnsi="Times New Roman" w:eastAsia="Times New Roman" w:cs="Times New Roman"/>
          <w:color w:val="000000"/>
          <w:sz w:val="48"/>
          <w:szCs w:val="48"/>
          <w:rtl w:val="0"/>
        </w:rPr>
        <w:t>6. Lý thuyết</w:t>
      </w:r>
      <w:bookmarkEnd w:id="8"/>
    </w:p>
    <w:p>
      <w:pPr>
        <w:pStyle w:val="4"/>
        <w:rPr>
          <w:rFonts w:ascii="Times New Roman" w:hAnsi="Times New Roman" w:eastAsia="Times New Roman" w:cs="Times New Roman"/>
          <w:b/>
          <w:color w:val="000000"/>
          <w:sz w:val="36"/>
          <w:szCs w:val="36"/>
        </w:rPr>
      </w:pPr>
      <w:r>
        <w:rPr>
          <w:rtl w:val="0"/>
        </w:rPr>
        <w:tab/>
      </w:r>
      <w:bookmarkStart w:id="9" w:name="_Toc6643"/>
      <w:r>
        <w:rPr>
          <w:rFonts w:ascii="Times New Roman" w:hAnsi="Times New Roman" w:eastAsia="Times New Roman" w:cs="Times New Roman"/>
          <w:b/>
          <w:color w:val="000000"/>
          <w:sz w:val="36"/>
          <w:szCs w:val="36"/>
          <w:rtl w:val="0"/>
        </w:rPr>
        <w:t>6.1. Ngôn ngữ C#</w:t>
      </w:r>
      <w:bookmarkEnd w:id="9"/>
    </w:p>
    <w:p>
      <w:pPr>
        <w:numPr>
          <w:ilvl w:val="0"/>
          <w:numId w:val="5"/>
        </w:numPr>
        <w:ind w:left="720" w:hanging="360"/>
        <w:rPr>
          <w:rFonts w:ascii="Times New Roman" w:hAnsi="Times New Roman" w:eastAsia="Times New Roman" w:cs="Times New Roman"/>
          <w:b/>
          <w:sz w:val="30"/>
          <w:szCs w:val="30"/>
        </w:rPr>
      </w:pPr>
      <w:r>
        <w:rPr>
          <w:rFonts w:ascii="Times New Roman" w:hAnsi="Times New Roman" w:eastAsia="Times New Roman" w:cs="Times New Roman"/>
          <w:b/>
          <w:sz w:val="30"/>
          <w:szCs w:val="30"/>
          <w:rtl w:val="0"/>
        </w:rPr>
        <w:t>C# là gì?</w:t>
      </w:r>
    </w:p>
    <w:p>
      <w:pPr>
        <w:pBdr>
          <w:top w:val="none" w:color="auto" w:sz="0" w:space="0"/>
          <w:left w:val="none" w:color="auto" w:sz="0" w:space="0"/>
          <w:bottom w:val="none" w:color="auto" w:sz="0" w:space="0"/>
          <w:right w:val="none" w:color="auto" w:sz="0" w:space="0"/>
          <w:between w:val="none" w:color="auto" w:sz="0" w:space="0"/>
        </w:pBdr>
        <w:shd w:val="clear" w:fill="FFFFFF"/>
        <w:spacing w:after="180"/>
        <w:ind w:firstLine="720"/>
        <w:rPr>
          <w:rFonts w:ascii="Times New Roman" w:hAnsi="Times New Roman" w:eastAsia="Times New Roman" w:cs="Times New Roman"/>
          <w:color w:val="414141"/>
          <w:sz w:val="26"/>
          <w:szCs w:val="26"/>
        </w:rPr>
      </w:pPr>
      <w:r>
        <w:rPr>
          <w:rFonts w:ascii="Times New Roman" w:hAnsi="Times New Roman" w:eastAsia="Times New Roman" w:cs="Times New Roman"/>
          <w:color w:val="414141"/>
          <w:sz w:val="26"/>
          <w:szCs w:val="26"/>
          <w:rtl w:val="0"/>
        </w:rPr>
        <w:t>C# (hay C sharp) là một ngôn ngữ lập trình đơn giản, được phát triển bởi đội ngũ kỹ sư của Microsoft vào năm 2000, trong đó người dẫn đầu là Anders Hejlsberg và Scott Wiltamuth.</w:t>
      </w:r>
    </w:p>
    <w:p>
      <w:pPr>
        <w:pBdr>
          <w:top w:val="none" w:color="auto" w:sz="0" w:space="0"/>
          <w:left w:val="none" w:color="auto" w:sz="0" w:space="0"/>
          <w:bottom w:val="none" w:color="auto" w:sz="0" w:space="0"/>
          <w:right w:val="none" w:color="auto" w:sz="0" w:space="0"/>
          <w:between w:val="none" w:color="auto" w:sz="0" w:space="0"/>
        </w:pBdr>
        <w:shd w:val="clear" w:fill="FFFFFF"/>
        <w:spacing w:after="180"/>
        <w:ind w:firstLine="720"/>
        <w:rPr>
          <w:rFonts w:ascii="Times New Roman" w:hAnsi="Times New Roman" w:eastAsia="Times New Roman" w:cs="Times New Roman"/>
          <w:color w:val="414141"/>
          <w:sz w:val="26"/>
          <w:szCs w:val="26"/>
        </w:rPr>
      </w:pPr>
      <w:r>
        <w:rPr>
          <w:rFonts w:ascii="Times New Roman" w:hAnsi="Times New Roman" w:eastAsia="Times New Roman" w:cs="Times New Roman"/>
          <w:color w:val="414141"/>
          <w:sz w:val="26"/>
          <w:szCs w:val="26"/>
          <w:rtl w:val="0"/>
        </w:rPr>
        <w:t>C# là ngôn ngữ lập trình hiện đại, hướng đối tượng và nó được xây dựng trên nền tảng của hai ngôn ngữ mạnh nhất là C++ và Java.</w:t>
      </w:r>
    </w:p>
    <w:p>
      <w:pPr>
        <w:pBdr>
          <w:top w:val="none" w:color="auto" w:sz="0" w:space="0"/>
          <w:left w:val="none" w:color="auto" w:sz="0" w:space="0"/>
          <w:bottom w:val="none" w:color="auto" w:sz="0" w:space="0"/>
          <w:right w:val="none" w:color="auto" w:sz="0" w:space="0"/>
          <w:between w:val="none" w:color="auto" w:sz="0" w:space="0"/>
        </w:pBdr>
        <w:shd w:val="clear" w:fill="FFFFFF"/>
        <w:spacing w:after="180"/>
        <w:ind w:firstLine="720"/>
        <w:rPr>
          <w:rFonts w:ascii="Times New Roman" w:hAnsi="Times New Roman" w:eastAsia="Times New Roman" w:cs="Times New Roman"/>
          <w:color w:val="414141"/>
          <w:sz w:val="26"/>
          <w:szCs w:val="26"/>
        </w:rPr>
      </w:pPr>
      <w:r>
        <w:rPr>
          <w:rFonts w:ascii="Times New Roman" w:hAnsi="Times New Roman" w:eastAsia="Times New Roman" w:cs="Times New Roman"/>
          <w:color w:val="414141"/>
          <w:sz w:val="26"/>
          <w:szCs w:val="26"/>
          <w:rtl w:val="0"/>
        </w:rPr>
        <w:t>C# được thiết kế cho Common Language Infrastructure (CLI), mà gồm Executable Code và Runtime Environment, cho phép chúng ta sử dụng các ngôn ngữ high-level đa dạng trên các nền tảng và cấu trúc máy tính khác nhau.</w:t>
      </w:r>
    </w:p>
    <w:p>
      <w:pPr>
        <w:pBdr>
          <w:top w:val="none" w:color="auto" w:sz="0" w:space="0"/>
          <w:left w:val="none" w:color="auto" w:sz="0" w:space="0"/>
          <w:bottom w:val="none" w:color="auto" w:sz="0" w:space="0"/>
          <w:right w:val="none" w:color="auto" w:sz="0" w:space="0"/>
          <w:between w:val="none" w:color="auto" w:sz="0" w:space="0"/>
        </w:pBdr>
        <w:shd w:val="clear" w:fill="FFFFFF"/>
        <w:spacing w:after="180"/>
        <w:ind w:firstLine="720"/>
        <w:rPr>
          <w:rFonts w:ascii="Times New Roman" w:hAnsi="Times New Roman" w:eastAsia="Times New Roman" w:cs="Times New Roman"/>
          <w:color w:val="414141"/>
          <w:sz w:val="26"/>
          <w:szCs w:val="26"/>
          <w:highlight w:val="white"/>
        </w:rPr>
      </w:pPr>
      <w:r>
        <w:rPr>
          <w:rFonts w:ascii="Times New Roman" w:hAnsi="Times New Roman" w:eastAsia="Times New Roman" w:cs="Times New Roman"/>
          <w:color w:val="414141"/>
          <w:sz w:val="26"/>
          <w:szCs w:val="26"/>
          <w:highlight w:val="white"/>
          <w:rtl w:val="0"/>
        </w:rPr>
        <w:t>C# với sự hỗ trợ mạnh mẽ của .NET Framework giúp cho việc tạo một ứng dụng Windows Forms hay WPF (Windows Presentation Foundation), . . . trở nên rất dễ dàng.</w:t>
      </w:r>
    </w:p>
    <w:p>
      <w:pPr>
        <w:pBdr>
          <w:top w:val="none" w:color="auto" w:sz="0" w:space="0"/>
          <w:left w:val="none" w:color="auto" w:sz="0" w:space="0"/>
          <w:bottom w:val="none" w:color="auto" w:sz="0" w:space="0"/>
          <w:right w:val="none" w:color="auto" w:sz="0" w:space="0"/>
          <w:between w:val="none" w:color="auto" w:sz="0" w:space="0"/>
        </w:pBdr>
        <w:shd w:val="clear" w:fill="FFFFFF"/>
        <w:spacing w:after="180"/>
        <w:ind w:left="2880" w:firstLine="720"/>
        <w:rPr>
          <w:rFonts w:ascii="Arial" w:hAnsi="Arial" w:eastAsia="Arial" w:cs="Arial"/>
          <w:color w:val="414141"/>
          <w:sz w:val="26"/>
          <w:szCs w:val="26"/>
          <w:highlight w:val="white"/>
        </w:rPr>
      </w:pPr>
      <w:r>
        <w:rPr>
          <w:rFonts w:ascii="Arial" w:hAnsi="Arial" w:eastAsia="Arial" w:cs="Arial"/>
          <w:color w:val="414141"/>
          <w:sz w:val="26"/>
          <w:szCs w:val="26"/>
          <w:highlight w:val="white"/>
        </w:rPr>
        <w:drawing>
          <wp:inline distT="114300" distB="114300" distL="114300" distR="114300">
            <wp:extent cx="1920875" cy="1924050"/>
            <wp:effectExtent l="0" t="0" r="0" b="0"/>
            <wp:docPr id="87" name="image2.png"/>
            <wp:cNvGraphicFramePr/>
            <a:graphic xmlns:a="http://schemas.openxmlformats.org/drawingml/2006/main">
              <a:graphicData uri="http://schemas.openxmlformats.org/drawingml/2006/picture">
                <pic:pic xmlns:pic="http://schemas.openxmlformats.org/drawingml/2006/picture">
                  <pic:nvPicPr>
                    <pic:cNvPr id="87" name="image2.png"/>
                    <pic:cNvPicPr preferRelativeResize="0"/>
                  </pic:nvPicPr>
                  <pic:blipFill>
                    <a:blip r:embed="rId11"/>
                    <a:srcRect/>
                    <a:stretch>
                      <a:fillRect/>
                    </a:stretch>
                  </pic:blipFill>
                  <pic:spPr>
                    <a:xfrm>
                      <a:off x="0" y="0"/>
                      <a:ext cx="1921193" cy="1924050"/>
                    </a:xfrm>
                    <a:prstGeom prst="rect">
                      <a:avLst/>
                    </a:prstGeom>
                  </pic:spPr>
                </pic:pic>
              </a:graphicData>
            </a:graphic>
          </wp:inline>
        </w:drawing>
      </w:r>
    </w:p>
    <w:p>
      <w:pPr>
        <w:numPr>
          <w:ilvl w:val="0"/>
          <w:numId w:val="6"/>
        </w:numPr>
        <w:pBdr>
          <w:top w:val="none" w:color="auto" w:sz="0" w:space="0"/>
          <w:left w:val="none" w:color="auto" w:sz="0" w:space="0"/>
          <w:bottom w:val="none" w:color="auto" w:sz="0" w:space="0"/>
          <w:right w:val="none" w:color="auto" w:sz="0" w:space="0"/>
          <w:between w:val="none" w:color="auto" w:sz="0" w:space="0"/>
        </w:pBdr>
        <w:shd w:val="clear" w:fill="FFFFFF"/>
        <w:spacing w:after="180"/>
        <w:ind w:left="720" w:hanging="360"/>
        <w:rPr>
          <w:rFonts w:ascii="Times New Roman" w:hAnsi="Times New Roman" w:eastAsia="Times New Roman" w:cs="Times New Roman"/>
          <w:b/>
          <w:color w:val="414141"/>
          <w:sz w:val="28"/>
          <w:szCs w:val="28"/>
          <w:highlight w:val="white"/>
        </w:rPr>
      </w:pPr>
      <w:r>
        <w:rPr>
          <w:rFonts w:ascii="Times New Roman" w:hAnsi="Times New Roman" w:eastAsia="Times New Roman" w:cs="Times New Roman"/>
          <w:b/>
          <w:color w:val="414141"/>
          <w:sz w:val="28"/>
          <w:szCs w:val="28"/>
          <w:highlight w:val="white"/>
          <w:rtl w:val="0"/>
        </w:rPr>
        <w:t>Đặc trưng của C#:</w:t>
      </w:r>
    </w:p>
    <w:p>
      <w:pPr>
        <w:pBdr>
          <w:top w:val="none" w:color="auto" w:sz="0" w:space="0"/>
          <w:left w:val="none" w:color="auto" w:sz="0" w:space="0"/>
          <w:bottom w:val="none" w:color="auto" w:sz="0" w:space="0"/>
          <w:right w:val="none" w:color="auto" w:sz="0" w:space="0"/>
          <w:between w:val="none" w:color="auto" w:sz="0" w:space="0"/>
        </w:pBdr>
        <w:shd w:val="clear" w:fill="FFFFFF"/>
        <w:spacing w:after="180"/>
        <w:rPr>
          <w:rFonts w:ascii="Times New Roman" w:hAnsi="Times New Roman" w:eastAsia="Times New Roman" w:cs="Times New Roman"/>
          <w:color w:val="414141"/>
          <w:sz w:val="26"/>
          <w:szCs w:val="26"/>
          <w:highlight w:val="white"/>
        </w:rPr>
      </w:pPr>
      <w:r>
        <w:rPr>
          <w:rFonts w:ascii="Times New Roman" w:hAnsi="Times New Roman" w:eastAsia="Times New Roman" w:cs="Times New Roman"/>
          <w:color w:val="414141"/>
          <w:sz w:val="26"/>
          <w:szCs w:val="26"/>
          <w:highlight w:val="white"/>
          <w:rtl w:val="0"/>
        </w:rPr>
        <w:t>Các đặc điểm để làm cho C# là ngôn ngữ lập trình chuyên nghiệp được sử dụng rộng rãi:</w:t>
      </w:r>
    </w:p>
    <w:p>
      <w:pPr>
        <w:keepNext w:val="0"/>
        <w:keepLines w:val="0"/>
        <w:numPr>
          <w:ilvl w:val="0"/>
          <w:numId w:val="7"/>
        </w:numPr>
        <w:pBdr>
          <w:top w:val="none" w:color="auto" w:sz="0" w:space="0"/>
          <w:left w:val="none" w:color="auto" w:sz="0" w:space="0"/>
          <w:bottom w:val="none" w:color="auto" w:sz="0" w:space="0"/>
          <w:right w:val="none" w:color="auto" w:sz="0" w:space="0"/>
          <w:between w:val="none" w:color="auto" w:sz="0" w:space="0"/>
        </w:pBdr>
        <w:shd w:val="clear" w:fill="FFFFFF"/>
        <w:spacing w:before="380" w:after="220" w:line="360" w:lineRule="auto"/>
        <w:ind w:left="720" w:hanging="360"/>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C# là ngôn ngữ đơn giản</w:t>
      </w:r>
    </w:p>
    <w:p>
      <w:pPr>
        <w:pBdr>
          <w:top w:val="none" w:color="auto" w:sz="0" w:space="0"/>
          <w:left w:val="none" w:color="auto" w:sz="0" w:space="0"/>
          <w:bottom w:val="none" w:color="auto" w:sz="0" w:space="0"/>
          <w:right w:val="none" w:color="auto" w:sz="0" w:space="0"/>
          <w:between w:val="none" w:color="auto" w:sz="0" w:space="0"/>
        </w:pBdr>
        <w:shd w:val="clear" w:fill="FFFFFF"/>
        <w:spacing w:after="180"/>
        <w:ind w:firstLine="720"/>
        <w:rPr>
          <w:rFonts w:ascii="Times New Roman" w:hAnsi="Times New Roman" w:eastAsia="Times New Roman" w:cs="Times New Roman"/>
          <w:color w:val="414141"/>
          <w:sz w:val="26"/>
          <w:szCs w:val="26"/>
          <w:highlight w:val="white"/>
        </w:rPr>
      </w:pPr>
      <w:r>
        <w:rPr>
          <w:rFonts w:ascii="Times New Roman" w:hAnsi="Times New Roman" w:eastAsia="Times New Roman" w:cs="Times New Roman"/>
          <w:color w:val="414141"/>
          <w:sz w:val="26"/>
          <w:szCs w:val="26"/>
          <w:highlight w:val="white"/>
          <w:rtl w:val="0"/>
        </w:rPr>
        <w:t>Như ta đã biết thì ngôn ngữ C# dựng trên nền tảng C++ và Java nên ngôn ngữ C# khá đơn giản. Nếu chúng ta thân thiện với C và C++ hoặc thậm chí là Java, chúng ta sẽ thấy C# khá giống về diện mạo, cú pháp, biểu thức, toán tử và những chức năng khác được lấy trực tiếp từ ngôn ngữ C và C++, nhưng nó đã được cải tiến để làm cho ngôn ngữ đơn giản hơn. Một vài trong các sự cải tiến là loại bỏ các dư thừa, hay là thêm vào những cú pháp thay đổi.</w:t>
      </w:r>
    </w:p>
    <w:p>
      <w:pPr>
        <w:keepNext w:val="0"/>
        <w:keepLines w:val="0"/>
        <w:numPr>
          <w:ilvl w:val="0"/>
          <w:numId w:val="8"/>
        </w:numPr>
        <w:pBdr>
          <w:top w:val="none" w:color="auto" w:sz="0" w:space="0"/>
          <w:left w:val="none" w:color="auto" w:sz="0" w:space="0"/>
          <w:bottom w:val="none" w:color="auto" w:sz="0" w:space="0"/>
          <w:right w:val="none" w:color="auto" w:sz="0" w:space="0"/>
          <w:between w:val="none" w:color="auto" w:sz="0" w:space="0"/>
        </w:pBdr>
        <w:shd w:val="clear" w:fill="FFFFFF"/>
        <w:spacing w:before="380" w:after="220" w:line="360" w:lineRule="auto"/>
        <w:ind w:left="720" w:hanging="360"/>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C# là ngôn ngữ hiện đại</w:t>
      </w:r>
    </w:p>
    <w:p>
      <w:pPr>
        <w:pBdr>
          <w:top w:val="none" w:color="auto" w:sz="0" w:space="0"/>
          <w:left w:val="none" w:color="auto" w:sz="0" w:space="0"/>
          <w:bottom w:val="none" w:color="auto" w:sz="0" w:space="0"/>
          <w:right w:val="none" w:color="auto" w:sz="0" w:space="0"/>
          <w:between w:val="none" w:color="auto" w:sz="0" w:space="0"/>
        </w:pBdr>
        <w:shd w:val="clear" w:fill="FFFFFF"/>
        <w:spacing w:after="180"/>
        <w:ind w:firstLine="720"/>
        <w:rPr>
          <w:rFonts w:ascii="Times New Roman" w:hAnsi="Times New Roman" w:eastAsia="Times New Roman" w:cs="Times New Roman"/>
          <w:color w:val="414141"/>
          <w:sz w:val="26"/>
          <w:szCs w:val="26"/>
          <w:highlight w:val="white"/>
        </w:rPr>
      </w:pPr>
      <w:r>
        <w:rPr>
          <w:rFonts w:ascii="Times New Roman" w:hAnsi="Times New Roman" w:eastAsia="Times New Roman" w:cs="Times New Roman"/>
          <w:color w:val="414141"/>
          <w:sz w:val="26"/>
          <w:szCs w:val="26"/>
          <w:highlight w:val="white"/>
          <w:rtl w:val="0"/>
        </w:rPr>
        <w:t>Một vài khái niệm khá mới mẻ khá mơ hồ với các bạn vừa mới học lập trình, như xử lý ngoại lệ, những kiểu dữ liệu mở rộng, bảo mật mã nguồn..v..v... Đây là những đặc tính được cho là của một ngôn ngữ hiện đại cần có. Và C# chứa tất cả các đặt tính ta vừa nêu trên. Các bạn sẽ dần tìm hiểu được các đặt tính trên qua các bài học trong series này.</w:t>
      </w:r>
    </w:p>
    <w:p>
      <w:pPr>
        <w:keepNext w:val="0"/>
        <w:keepLines w:val="0"/>
        <w:numPr>
          <w:ilvl w:val="0"/>
          <w:numId w:val="9"/>
        </w:numPr>
        <w:pBdr>
          <w:top w:val="none" w:color="auto" w:sz="0" w:space="0"/>
          <w:left w:val="none" w:color="auto" w:sz="0" w:space="0"/>
          <w:bottom w:val="none" w:color="auto" w:sz="0" w:space="0"/>
          <w:right w:val="none" w:color="auto" w:sz="0" w:space="0"/>
          <w:between w:val="none" w:color="auto" w:sz="0" w:space="0"/>
        </w:pBdr>
        <w:shd w:val="clear" w:fill="FFFFFF"/>
        <w:spacing w:before="380" w:after="220" w:line="360" w:lineRule="auto"/>
        <w:ind w:left="720" w:hanging="360"/>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C# là một ngôn ngữ lập trình thuần hướng đối tượng</w:t>
      </w:r>
    </w:p>
    <w:p>
      <w:pPr>
        <w:pBdr>
          <w:top w:val="none" w:color="auto" w:sz="0" w:space="0"/>
          <w:left w:val="none" w:color="auto" w:sz="0" w:space="0"/>
          <w:bottom w:val="none" w:color="auto" w:sz="0" w:space="0"/>
          <w:right w:val="none" w:color="auto" w:sz="0" w:space="0"/>
          <w:between w:val="none" w:color="auto" w:sz="0" w:space="0"/>
        </w:pBdr>
        <w:shd w:val="clear" w:fill="FFFFFF"/>
        <w:spacing w:after="180"/>
        <w:ind w:firstLine="720"/>
        <w:rPr>
          <w:rFonts w:ascii="Times New Roman" w:hAnsi="Times New Roman" w:eastAsia="Times New Roman" w:cs="Times New Roman"/>
          <w:color w:val="414141"/>
          <w:sz w:val="26"/>
          <w:szCs w:val="26"/>
          <w:highlight w:val="white"/>
        </w:rPr>
      </w:pPr>
      <w:r>
        <w:rPr>
          <w:rFonts w:ascii="Times New Roman" w:hAnsi="Times New Roman" w:eastAsia="Times New Roman" w:cs="Times New Roman"/>
          <w:color w:val="414141"/>
          <w:sz w:val="26"/>
          <w:szCs w:val="26"/>
          <w:highlight w:val="white"/>
          <w:rtl w:val="0"/>
        </w:rPr>
        <w:t>Lập trình hướng đối tượng(tiếng Anh: Object-oriented programming, viết tắt: OOP) là một phương pháp lập trình có 4 tính chất. Đó là tính trừu tượng (</w:t>
      </w:r>
      <w:r>
        <w:rPr>
          <w:rFonts w:ascii="Times New Roman" w:hAnsi="Times New Roman" w:eastAsia="Times New Roman" w:cs="Times New Roman"/>
          <w:i/>
          <w:color w:val="414141"/>
          <w:sz w:val="26"/>
          <w:szCs w:val="26"/>
          <w:highlight w:val="white"/>
          <w:rtl w:val="0"/>
        </w:rPr>
        <w:t>abstraction</w:t>
      </w:r>
      <w:r>
        <w:rPr>
          <w:rFonts w:ascii="Times New Roman" w:hAnsi="Times New Roman" w:eastAsia="Times New Roman" w:cs="Times New Roman"/>
          <w:color w:val="414141"/>
          <w:sz w:val="26"/>
          <w:szCs w:val="26"/>
          <w:highlight w:val="white"/>
          <w:rtl w:val="0"/>
        </w:rPr>
        <w:t>), tính đóng gói (encapsulation), tính đa hình (polymorphism) và tính kế thừa (inheritance). C# hỗ trợ cho chúng ta tất cả những đặc tính trên. Và để hiểu rõ hơn thì chúng ta sẽ có một chương trình bày về phần này.</w:t>
      </w:r>
    </w:p>
    <w:p>
      <w:pPr>
        <w:keepNext w:val="0"/>
        <w:keepLines w:val="0"/>
        <w:numPr>
          <w:ilvl w:val="0"/>
          <w:numId w:val="10"/>
        </w:numPr>
        <w:pBdr>
          <w:top w:val="none" w:color="auto" w:sz="0" w:space="0"/>
          <w:left w:val="none" w:color="auto" w:sz="0" w:space="0"/>
          <w:bottom w:val="none" w:color="auto" w:sz="0" w:space="0"/>
          <w:right w:val="none" w:color="auto" w:sz="0" w:space="0"/>
          <w:between w:val="none" w:color="auto" w:sz="0" w:space="0"/>
        </w:pBdr>
        <w:shd w:val="clear" w:fill="FFFFFF"/>
        <w:spacing w:before="380" w:after="220" w:line="360" w:lineRule="auto"/>
        <w:ind w:left="720" w:hanging="360"/>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C# là một ngôn ngữ ít từ khóa</w:t>
      </w:r>
    </w:p>
    <w:p>
      <w:pPr>
        <w:pBdr>
          <w:top w:val="none" w:color="auto" w:sz="0" w:space="0"/>
          <w:left w:val="none" w:color="auto" w:sz="0" w:space="0"/>
          <w:bottom w:val="none" w:color="auto" w:sz="0" w:space="0"/>
          <w:right w:val="none" w:color="auto" w:sz="0" w:space="0"/>
          <w:between w:val="none" w:color="auto" w:sz="0" w:space="0"/>
        </w:pBdr>
        <w:shd w:val="clear" w:fill="FFFFFF"/>
        <w:spacing w:after="180"/>
        <w:ind w:firstLine="720"/>
        <w:rPr>
          <w:rFonts w:ascii="Times New Roman" w:hAnsi="Times New Roman" w:eastAsia="Times New Roman" w:cs="Times New Roman"/>
          <w:color w:val="414141"/>
          <w:sz w:val="26"/>
          <w:szCs w:val="26"/>
          <w:highlight w:val="white"/>
        </w:rPr>
      </w:pPr>
      <w:r>
        <w:rPr>
          <w:rFonts w:ascii="Times New Roman" w:hAnsi="Times New Roman" w:eastAsia="Times New Roman" w:cs="Times New Roman"/>
          <w:color w:val="414141"/>
          <w:sz w:val="26"/>
          <w:szCs w:val="26"/>
          <w:highlight w:val="white"/>
          <w:rtl w:val="0"/>
        </w:rPr>
        <w:t>C# được mô tả là ngôn ngữ sử dụng giới hạn những từ khóa (gồm khoảng 80 từ khóa và mười mấy kiểu dữ liệu xây dựng sẵn). Nếu bạn nghĩ rằng ngôn ngữ có càng nhiều từ khóa thì sẽ càng mạnh mẽ hơn. Điều này không phải sự thật, lấy ví dụ ngôn ngữ C# làm điển hình nhé. Nếu bạn học sâu về C# bạn sẽ thấy rằng ngôn ngữ này có thể được sử dụng để làm bất cứ nhiệm vụ nào.</w:t>
      </w:r>
    </w:p>
    <w:p>
      <w:pPr>
        <w:pBdr>
          <w:top w:val="none" w:color="auto" w:sz="0" w:space="0"/>
          <w:left w:val="none" w:color="auto" w:sz="0" w:space="0"/>
          <w:bottom w:val="none" w:color="auto" w:sz="0" w:space="0"/>
          <w:right w:val="none" w:color="auto" w:sz="0" w:space="0"/>
          <w:between w:val="none" w:color="auto" w:sz="0" w:space="0"/>
        </w:pBdr>
        <w:shd w:val="clear" w:fill="FFFFFF"/>
        <w:spacing w:after="180"/>
        <w:ind w:firstLine="720"/>
        <w:rPr>
          <w:rFonts w:ascii="Times New Roman" w:hAnsi="Times New Roman" w:eastAsia="Times New Roman" w:cs="Times New Roman"/>
          <w:color w:val="414141"/>
          <w:sz w:val="26"/>
          <w:szCs w:val="26"/>
          <w:highlight w:val="white"/>
        </w:rPr>
      </w:pPr>
      <w:r>
        <w:rPr>
          <w:rFonts w:ascii="Times New Roman" w:hAnsi="Times New Roman" w:eastAsia="Times New Roman" w:cs="Times New Roman"/>
          <w:color w:val="414141"/>
          <w:sz w:val="26"/>
          <w:szCs w:val="26"/>
          <w:highlight w:val="white"/>
          <w:rtl w:val="0"/>
        </w:rPr>
        <w:t>Ngoài những đặc điểm trên thì còn một số ưu điểm nổi bật của C#:</w:t>
      </w:r>
    </w:p>
    <w:p>
      <w:pPr>
        <w:numPr>
          <w:ilvl w:val="0"/>
          <w:numId w:val="11"/>
        </w:numPr>
        <w:pBdr>
          <w:top w:val="none" w:color="auto" w:sz="0" w:space="0"/>
          <w:left w:val="none" w:color="auto" w:sz="0" w:space="0"/>
          <w:bottom w:val="none" w:color="auto" w:sz="0" w:space="0"/>
          <w:right w:val="none" w:color="auto" w:sz="0" w:space="0"/>
          <w:between w:val="none" w:color="auto" w:sz="0" w:space="0"/>
        </w:pBdr>
        <w:shd w:val="clear" w:fill="FFFFFF"/>
        <w:spacing w:before="100" w:after="0" w:afterAutospacing="0"/>
        <w:ind w:left="720" w:hanging="360"/>
        <w:rPr>
          <w:rFonts w:ascii="Times New Roman" w:hAnsi="Times New Roman" w:eastAsia="Times New Roman" w:cs="Times New Roman"/>
          <w:color w:val="414141"/>
          <w:sz w:val="26"/>
          <w:szCs w:val="26"/>
          <w:highlight w:val="white"/>
          <w:u w:val="none"/>
        </w:rPr>
      </w:pPr>
      <w:r>
        <w:rPr>
          <w:rFonts w:ascii="Times New Roman" w:hAnsi="Times New Roman" w:eastAsia="Times New Roman" w:cs="Times New Roman"/>
          <w:color w:val="414141"/>
          <w:sz w:val="26"/>
          <w:szCs w:val="26"/>
          <w:highlight w:val="white"/>
          <w:rtl w:val="0"/>
        </w:rPr>
        <w:t>C# có cấu trúc khá gần gũi với các ngôn ngữ lập trình truyền thống, nên cũng khá dể dàng tiếp cận và học nhanh với C#.</w:t>
      </w:r>
    </w:p>
    <w:p>
      <w:pPr>
        <w:numPr>
          <w:ilvl w:val="0"/>
          <w:numId w:val="11"/>
        </w:numPr>
        <w:pBdr>
          <w:top w:val="none" w:color="auto" w:sz="0" w:space="0"/>
          <w:left w:val="none" w:color="auto" w:sz="0" w:space="0"/>
          <w:bottom w:val="none" w:color="auto" w:sz="0" w:space="0"/>
          <w:right w:val="none" w:color="auto" w:sz="0" w:space="0"/>
          <w:between w:val="none" w:color="auto" w:sz="0" w:space="0"/>
        </w:pBdr>
        <w:shd w:val="clear" w:fill="FFFFFF"/>
        <w:spacing w:before="0" w:beforeAutospacing="0" w:after="0" w:afterAutospacing="0"/>
        <w:ind w:left="720" w:hanging="360"/>
        <w:rPr>
          <w:rFonts w:ascii="Times New Roman" w:hAnsi="Times New Roman" w:eastAsia="Times New Roman" w:cs="Times New Roman"/>
          <w:color w:val="414141"/>
          <w:sz w:val="26"/>
          <w:szCs w:val="26"/>
          <w:highlight w:val="white"/>
          <w:u w:val="none"/>
        </w:rPr>
      </w:pPr>
      <w:r>
        <w:rPr>
          <w:rFonts w:ascii="Times New Roman" w:hAnsi="Times New Roman" w:eastAsia="Times New Roman" w:cs="Times New Roman"/>
          <w:color w:val="414141"/>
          <w:sz w:val="26"/>
          <w:szCs w:val="26"/>
          <w:highlight w:val="white"/>
          <w:rtl w:val="0"/>
        </w:rPr>
        <w:t>C# có thể biên dịch trên nhiều nền tảng máy tính khác nhau.</w:t>
      </w:r>
    </w:p>
    <w:p>
      <w:pPr>
        <w:numPr>
          <w:ilvl w:val="0"/>
          <w:numId w:val="11"/>
        </w:numPr>
        <w:pBdr>
          <w:top w:val="none" w:color="auto" w:sz="0" w:space="0"/>
          <w:left w:val="none" w:color="auto" w:sz="0" w:space="0"/>
          <w:bottom w:val="none" w:color="auto" w:sz="0" w:space="0"/>
          <w:right w:val="none" w:color="auto" w:sz="0" w:space="0"/>
          <w:between w:val="none" w:color="auto" w:sz="0" w:space="0"/>
        </w:pBdr>
        <w:shd w:val="clear" w:fill="FFFFFF"/>
        <w:spacing w:before="0" w:beforeAutospacing="0" w:after="0" w:afterAutospacing="0"/>
        <w:ind w:left="720" w:hanging="360"/>
        <w:rPr>
          <w:rFonts w:ascii="Times New Roman" w:hAnsi="Times New Roman" w:eastAsia="Times New Roman" w:cs="Times New Roman"/>
          <w:color w:val="414141"/>
          <w:sz w:val="26"/>
          <w:szCs w:val="26"/>
          <w:highlight w:val="white"/>
          <w:u w:val="none"/>
        </w:rPr>
      </w:pPr>
      <w:r>
        <w:rPr>
          <w:rFonts w:ascii="Times New Roman" w:hAnsi="Times New Roman" w:eastAsia="Times New Roman" w:cs="Times New Roman"/>
          <w:color w:val="414141"/>
          <w:sz w:val="26"/>
          <w:szCs w:val="26"/>
          <w:highlight w:val="white"/>
          <w:rtl w:val="0"/>
        </w:rPr>
        <w:t>C# được xây dựng trên nền tảng của C++ và Java nên nó được thừa hưởng những ưu điểm của ngôn ngữ đó.</w:t>
      </w:r>
    </w:p>
    <w:p>
      <w:pPr>
        <w:numPr>
          <w:ilvl w:val="0"/>
          <w:numId w:val="11"/>
        </w:numPr>
        <w:pBdr>
          <w:top w:val="none" w:color="auto" w:sz="0" w:space="0"/>
          <w:left w:val="none" w:color="auto" w:sz="0" w:space="0"/>
          <w:bottom w:val="none" w:color="auto" w:sz="0" w:space="0"/>
          <w:right w:val="none" w:color="auto" w:sz="0" w:space="0"/>
          <w:between w:val="none" w:color="auto" w:sz="0" w:space="0"/>
        </w:pBdr>
        <w:shd w:val="clear" w:fill="FFFFFF"/>
        <w:spacing w:before="0" w:beforeAutospacing="0" w:after="0" w:afterAutospacing="0"/>
        <w:ind w:left="720" w:hanging="360"/>
        <w:rPr>
          <w:rFonts w:ascii="Times New Roman" w:hAnsi="Times New Roman" w:eastAsia="Times New Roman" w:cs="Times New Roman"/>
          <w:color w:val="414141"/>
          <w:sz w:val="26"/>
          <w:szCs w:val="26"/>
          <w:highlight w:val="white"/>
          <w:u w:val="none"/>
        </w:rPr>
      </w:pPr>
      <w:r>
        <w:rPr>
          <w:rFonts w:ascii="Times New Roman" w:hAnsi="Times New Roman" w:eastAsia="Times New Roman" w:cs="Times New Roman"/>
          <w:color w:val="414141"/>
          <w:sz w:val="26"/>
          <w:szCs w:val="26"/>
          <w:highlight w:val="white"/>
          <w:rtl w:val="0"/>
        </w:rPr>
        <w:t>C# là một phần của .NET Framework nên được sự chống lưng khá lớn đến từ bộ phận này.</w:t>
      </w:r>
    </w:p>
    <w:p>
      <w:pPr>
        <w:numPr>
          <w:ilvl w:val="0"/>
          <w:numId w:val="11"/>
        </w:numPr>
        <w:pBdr>
          <w:top w:val="none" w:color="auto" w:sz="0" w:space="0"/>
          <w:left w:val="none" w:color="auto" w:sz="0" w:space="0"/>
          <w:bottom w:val="none" w:color="auto" w:sz="0" w:space="0"/>
          <w:right w:val="none" w:color="auto" w:sz="0" w:space="0"/>
          <w:between w:val="none" w:color="auto" w:sz="0" w:space="0"/>
        </w:pBdr>
        <w:shd w:val="clear" w:fill="FFFFFF"/>
        <w:spacing w:before="0" w:beforeAutospacing="0" w:after="180"/>
        <w:ind w:left="720" w:hanging="360"/>
        <w:rPr>
          <w:rFonts w:ascii="Times New Roman" w:hAnsi="Times New Roman" w:eastAsia="Times New Roman" w:cs="Times New Roman"/>
          <w:color w:val="414141"/>
          <w:sz w:val="26"/>
          <w:szCs w:val="26"/>
          <w:highlight w:val="white"/>
          <w:u w:val="none"/>
        </w:rPr>
      </w:pPr>
      <w:r>
        <w:rPr>
          <w:rFonts w:ascii="Times New Roman" w:hAnsi="Times New Roman" w:eastAsia="Times New Roman" w:cs="Times New Roman"/>
          <w:color w:val="414141"/>
          <w:sz w:val="26"/>
          <w:szCs w:val="26"/>
          <w:highlight w:val="white"/>
          <w:rtl w:val="0"/>
        </w:rPr>
        <w:t>C# có IDE Visual Studio cùng nhiều plug-in vô cùng mạnh mẽ.</w:t>
      </w:r>
    </w:p>
    <w:p>
      <w:pPr>
        <w:pStyle w:val="4"/>
        <w:pBdr>
          <w:top w:val="none" w:color="auto" w:sz="0" w:space="0"/>
          <w:left w:val="none" w:color="auto" w:sz="0" w:space="0"/>
          <w:bottom w:val="none" w:color="auto" w:sz="0" w:space="0"/>
          <w:right w:val="none" w:color="auto" w:sz="0" w:space="0"/>
          <w:between w:val="none" w:color="auto" w:sz="0" w:space="0"/>
        </w:pBdr>
        <w:shd w:val="clear" w:fill="FFFFFF"/>
        <w:spacing w:before="100" w:after="180"/>
        <w:rPr>
          <w:rFonts w:ascii="Times New Roman" w:hAnsi="Times New Roman" w:eastAsia="Times New Roman" w:cs="Times New Roman"/>
          <w:b/>
          <w:color w:val="000000"/>
          <w:sz w:val="30"/>
          <w:szCs w:val="30"/>
        </w:rPr>
      </w:pPr>
      <w:r>
        <w:rPr>
          <w:rFonts w:ascii="Times New Roman" w:hAnsi="Times New Roman" w:eastAsia="Times New Roman" w:cs="Times New Roman"/>
          <w:b/>
          <w:color w:val="000000"/>
          <w:sz w:val="30"/>
          <w:szCs w:val="30"/>
          <w:rtl w:val="0"/>
        </w:rPr>
        <w:tab/>
      </w:r>
      <w:bookmarkStart w:id="10" w:name="_Toc25375"/>
      <w:r>
        <w:rPr>
          <w:rFonts w:ascii="Times New Roman" w:hAnsi="Times New Roman" w:eastAsia="Times New Roman" w:cs="Times New Roman"/>
          <w:b/>
          <w:color w:val="000000"/>
          <w:sz w:val="30"/>
          <w:szCs w:val="30"/>
          <w:rtl w:val="0"/>
        </w:rPr>
        <w:t>6.2. Entity Framework với mô hình MVC:</w:t>
      </w:r>
      <w:bookmarkEnd w:id="10"/>
    </w:p>
    <w:p>
      <w:pPr>
        <w:numPr>
          <w:ilvl w:val="0"/>
          <w:numId w:val="12"/>
        </w:numPr>
        <w:pBdr>
          <w:top w:val="none" w:color="auto" w:sz="0" w:space="0"/>
          <w:left w:val="none" w:color="auto" w:sz="0" w:space="0"/>
          <w:bottom w:val="none" w:color="auto" w:sz="0" w:space="0"/>
          <w:right w:val="none" w:color="auto" w:sz="0" w:space="0"/>
          <w:between w:val="none" w:color="auto" w:sz="0" w:space="0"/>
        </w:pBdr>
        <w:shd w:val="clear" w:fill="FFFFFF"/>
        <w:spacing w:before="100" w:after="180"/>
        <w:ind w:left="720" w:hanging="360"/>
        <w:rPr>
          <w:rFonts w:ascii="Times New Roman" w:hAnsi="Times New Roman" w:eastAsia="Times New Roman" w:cs="Times New Roman"/>
          <w:b/>
          <w:color w:val="333333"/>
          <w:sz w:val="28"/>
          <w:szCs w:val="28"/>
          <w:highlight w:val="white"/>
          <w:u w:val="none"/>
        </w:rPr>
      </w:pPr>
      <w:r>
        <w:rPr>
          <w:rFonts w:ascii="Times New Roman" w:hAnsi="Times New Roman" w:eastAsia="Times New Roman" w:cs="Times New Roman"/>
          <w:b/>
          <w:color w:val="333333"/>
          <w:sz w:val="28"/>
          <w:szCs w:val="28"/>
          <w:highlight w:val="white"/>
          <w:rtl w:val="0"/>
        </w:rPr>
        <w:t xml:space="preserve">Entity framework là gì? </w:t>
      </w:r>
    </w:p>
    <w:p>
      <w:pPr>
        <w:pBdr>
          <w:top w:val="none" w:color="auto" w:sz="0" w:space="0"/>
          <w:left w:val="none" w:color="auto" w:sz="0" w:space="0"/>
          <w:bottom w:val="none" w:color="auto" w:sz="0" w:space="0"/>
          <w:right w:val="none" w:color="auto" w:sz="0" w:space="0"/>
          <w:between w:val="none" w:color="auto" w:sz="0" w:space="0"/>
        </w:pBdr>
        <w:shd w:val="clear" w:fill="FFFFFF"/>
        <w:spacing w:after="240"/>
        <w:ind w:firstLine="720"/>
        <w:jc w:val="both"/>
        <w:rPr>
          <w:rFonts w:ascii="Times New Roman" w:hAnsi="Times New Roman" w:eastAsia="Times New Roman" w:cs="Times New Roman"/>
          <w:color w:val="414141"/>
          <w:sz w:val="26"/>
          <w:szCs w:val="26"/>
          <w:highlight w:val="white"/>
        </w:rPr>
      </w:pPr>
      <w:r>
        <w:rPr>
          <w:rFonts w:ascii="Times New Roman" w:hAnsi="Times New Roman" w:eastAsia="Times New Roman" w:cs="Times New Roman"/>
          <w:color w:val="414141"/>
          <w:sz w:val="26"/>
          <w:szCs w:val="26"/>
          <w:highlight w:val="white"/>
          <w:rtl w:val="0"/>
        </w:rPr>
        <w:t>Entity framework được phát triển từ năm 2008 bởi Microsoft . Hiểu một cách đơn giản, entity framework là một thư viện ORM (Object Relational Mapping) hay một framework làm việc cùng cơ sở dữ liệu do microsoft khuyến nghị giúp phản xạ quan hệ đối tượng qua lại giữa các object của một chương trình, bảng cơ sở dữ liệu, bản ghi,...bằng cách cung cấp cơ chế tự động hoá các hoạt động liên quan đến CSDL cho các doanh nghiệp mà việc lưu trữ, truy cập dữ liệu và xây dựng ứng dụng đơn giản và dễ dàng.</w:t>
      </w:r>
    </w:p>
    <w:p>
      <w:pPr>
        <w:pBdr>
          <w:top w:val="none" w:color="auto" w:sz="0" w:space="0"/>
          <w:left w:val="none" w:color="auto" w:sz="0" w:space="0"/>
          <w:bottom w:val="none" w:color="auto" w:sz="0" w:space="0"/>
          <w:right w:val="none" w:color="auto" w:sz="0" w:space="0"/>
          <w:between w:val="none" w:color="auto" w:sz="0" w:space="0"/>
        </w:pBdr>
        <w:shd w:val="clear" w:fill="FFFFFF"/>
        <w:spacing w:after="240"/>
        <w:ind w:left="2160" w:firstLine="0"/>
        <w:jc w:val="both"/>
        <w:rPr>
          <w:rFonts w:ascii="Arial" w:hAnsi="Arial" w:eastAsia="Arial" w:cs="Arial"/>
          <w:color w:val="414141"/>
          <w:sz w:val="24"/>
          <w:szCs w:val="24"/>
          <w:highlight w:val="white"/>
        </w:rPr>
      </w:pPr>
      <w:r>
        <w:rPr>
          <w:rFonts w:ascii="Arial" w:hAnsi="Arial" w:eastAsia="Arial" w:cs="Arial"/>
          <w:color w:val="414141"/>
          <w:sz w:val="24"/>
          <w:szCs w:val="24"/>
          <w:highlight w:val="white"/>
        </w:rPr>
        <w:drawing>
          <wp:inline distT="114300" distB="114300" distL="114300" distR="114300">
            <wp:extent cx="3641090" cy="1981200"/>
            <wp:effectExtent l="0" t="0" r="0" b="0"/>
            <wp:docPr id="90" name="image5.png"/>
            <wp:cNvGraphicFramePr/>
            <a:graphic xmlns:a="http://schemas.openxmlformats.org/drawingml/2006/main">
              <a:graphicData uri="http://schemas.openxmlformats.org/drawingml/2006/picture">
                <pic:pic xmlns:pic="http://schemas.openxmlformats.org/drawingml/2006/picture">
                  <pic:nvPicPr>
                    <pic:cNvPr id="90" name="image5.png"/>
                    <pic:cNvPicPr preferRelativeResize="0"/>
                  </pic:nvPicPr>
                  <pic:blipFill>
                    <a:blip r:embed="rId12"/>
                    <a:srcRect/>
                    <a:stretch>
                      <a:fillRect/>
                    </a:stretch>
                  </pic:blipFill>
                  <pic:spPr>
                    <a:xfrm>
                      <a:off x="0" y="0"/>
                      <a:ext cx="3641407" cy="1981603"/>
                    </a:xfrm>
                    <a:prstGeom prst="rect">
                      <a:avLst/>
                    </a:prstGeom>
                  </pic:spPr>
                </pic:pic>
              </a:graphicData>
            </a:graphic>
          </wp:inline>
        </w:drawing>
      </w:r>
    </w:p>
    <w:p>
      <w:pPr>
        <w:keepNext w:val="0"/>
        <w:keepLines w:val="0"/>
        <w:numPr>
          <w:ilvl w:val="0"/>
          <w:numId w:val="13"/>
        </w:numPr>
        <w:pBdr>
          <w:top w:val="none" w:color="auto" w:sz="0" w:space="0"/>
          <w:left w:val="none" w:color="auto" w:sz="0" w:space="0"/>
          <w:bottom w:val="none" w:color="auto" w:sz="0" w:space="0"/>
          <w:right w:val="none" w:color="auto" w:sz="0" w:space="0"/>
          <w:between w:val="none" w:color="auto" w:sz="0" w:space="0"/>
        </w:pBdr>
        <w:shd w:val="clear" w:fill="FFFFFF"/>
        <w:spacing w:before="0" w:after="80" w:line="288" w:lineRule="auto"/>
        <w:ind w:left="720" w:hanging="360"/>
        <w:jc w:val="both"/>
      </w:pPr>
      <w:r>
        <w:rPr>
          <w:rFonts w:ascii="Times New Roman" w:hAnsi="Times New Roman" w:eastAsia="Times New Roman" w:cs="Times New Roman"/>
          <w:b/>
          <w:sz w:val="30"/>
          <w:szCs w:val="30"/>
          <w:rtl w:val="0"/>
        </w:rPr>
        <w:t>Đặc điểm cơ bản của Entity Framework</w:t>
      </w:r>
      <w:r>
        <w:rPr>
          <w:rtl w:val="0"/>
        </w:rPr>
        <w:t xml:space="preserve"> </w:t>
      </w:r>
    </w:p>
    <w:p>
      <w:pPr>
        <w:pBdr>
          <w:top w:val="none" w:color="auto" w:sz="0" w:space="0"/>
          <w:left w:val="none" w:color="auto" w:sz="0" w:space="0"/>
          <w:bottom w:val="none" w:color="auto" w:sz="0" w:space="0"/>
          <w:right w:val="none" w:color="auto" w:sz="0" w:space="0"/>
          <w:between w:val="none" w:color="auto" w:sz="0" w:space="0"/>
        </w:pBdr>
        <w:shd w:val="clear" w:fill="FFFFFF"/>
        <w:spacing w:after="240"/>
        <w:ind w:firstLine="720"/>
        <w:jc w:val="both"/>
        <w:rPr>
          <w:rFonts w:ascii="Times New Roman" w:hAnsi="Times New Roman" w:eastAsia="Times New Roman" w:cs="Times New Roman"/>
          <w:color w:val="414141"/>
          <w:sz w:val="26"/>
          <w:szCs w:val="26"/>
          <w:highlight w:val="white"/>
        </w:rPr>
      </w:pPr>
      <w:r>
        <w:rPr>
          <w:rFonts w:ascii="Times New Roman" w:hAnsi="Times New Roman" w:eastAsia="Times New Roman" w:cs="Times New Roman"/>
          <w:color w:val="414141"/>
          <w:sz w:val="26"/>
          <w:szCs w:val="26"/>
          <w:highlight w:val="white"/>
          <w:rtl w:val="0"/>
        </w:rPr>
        <w:t>Để có thể hiểu rõ hơn về Entity framework và ứng dụng được Entity framework linh hoạt trong công việc thì việc tìm hiểu thêm về các đặc điểm cơ bản của nó là không thể nào thiếu được.</w:t>
      </w:r>
    </w:p>
    <w:p>
      <w:pPr>
        <w:pBdr>
          <w:top w:val="none" w:color="auto" w:sz="0" w:space="0"/>
          <w:left w:val="none" w:color="auto" w:sz="0" w:space="0"/>
          <w:bottom w:val="none" w:color="auto" w:sz="0" w:space="0"/>
          <w:right w:val="none" w:color="auto" w:sz="0" w:space="0"/>
          <w:between w:val="none" w:color="auto" w:sz="0" w:space="0"/>
        </w:pBdr>
        <w:shd w:val="clear" w:fill="FFFFFF"/>
        <w:spacing w:after="240"/>
        <w:ind w:firstLine="720"/>
        <w:jc w:val="both"/>
        <w:rPr>
          <w:rFonts w:ascii="Times New Roman" w:hAnsi="Times New Roman" w:eastAsia="Times New Roman" w:cs="Times New Roman"/>
          <w:color w:val="414141"/>
          <w:sz w:val="26"/>
          <w:szCs w:val="26"/>
          <w:highlight w:val="white"/>
        </w:rPr>
      </w:pPr>
      <w:r>
        <w:rPr>
          <w:rFonts w:ascii="Times New Roman" w:hAnsi="Times New Roman" w:eastAsia="Times New Roman" w:cs="Times New Roman"/>
          <w:color w:val="414141"/>
          <w:sz w:val="26"/>
          <w:szCs w:val="26"/>
          <w:highlight w:val="white"/>
          <w:rtl w:val="0"/>
        </w:rPr>
        <w:t xml:space="preserve">Dưới đây là ba đặc điểm cơ bản và quan trọng mà một lập trình viên nên biết đến và hiểu rõ khi sử dụng Entity framework. </w:t>
      </w:r>
    </w:p>
    <w:p>
      <w:pPr>
        <w:numPr>
          <w:ilvl w:val="0"/>
          <w:numId w:val="14"/>
        </w:numPr>
        <w:pBdr>
          <w:top w:val="none" w:color="auto" w:sz="0" w:space="0"/>
          <w:left w:val="none" w:color="auto" w:sz="0" w:space="0"/>
          <w:bottom w:val="none" w:color="auto" w:sz="0" w:space="0"/>
          <w:right w:val="none" w:color="auto" w:sz="0" w:space="0"/>
          <w:between w:val="none" w:color="auto" w:sz="0" w:space="0"/>
        </w:pBdr>
        <w:shd w:val="clear" w:fill="FFFFFF"/>
        <w:spacing w:after="0" w:afterAutospacing="0"/>
        <w:ind w:left="720" w:hanging="360"/>
        <w:jc w:val="both"/>
        <w:rPr>
          <w:rFonts w:ascii="Times New Roman" w:hAnsi="Times New Roman" w:eastAsia="Times New Roman" w:cs="Times New Roman"/>
          <w:color w:val="414141"/>
          <w:sz w:val="26"/>
          <w:szCs w:val="26"/>
          <w:highlight w:val="white"/>
          <w:u w:val="none"/>
        </w:rPr>
      </w:pPr>
      <w:r>
        <w:rPr>
          <w:rFonts w:ascii="Times New Roman" w:hAnsi="Times New Roman" w:eastAsia="Times New Roman" w:cs="Times New Roman"/>
          <w:color w:val="414141"/>
          <w:sz w:val="26"/>
          <w:szCs w:val="26"/>
          <w:highlight w:val="white"/>
          <w:rtl w:val="0"/>
        </w:rPr>
        <w:t>Bằng một lớp con của DBContent mà tất cả các cơ sở dữ liệu đều được hiển thị. Bạn hoàn toàn có thể tự động thực hiện hay can thiệp vào những thao tác như thể hiện object mà bạn xây dựng trên mỗi hàng hay thể hiện thuộc tính của object ở mỗi cột.</w:t>
      </w:r>
    </w:p>
    <w:p>
      <w:pPr>
        <w:numPr>
          <w:ilvl w:val="0"/>
          <w:numId w:val="14"/>
        </w:numPr>
        <w:pBdr>
          <w:top w:val="none" w:color="auto" w:sz="0" w:space="0"/>
          <w:left w:val="none" w:color="auto" w:sz="0" w:space="0"/>
          <w:bottom w:val="none" w:color="auto" w:sz="0" w:space="0"/>
          <w:right w:val="none" w:color="auto" w:sz="0" w:space="0"/>
          <w:between w:val="none" w:color="auto" w:sz="0" w:space="0"/>
        </w:pBdr>
        <w:shd w:val="clear" w:fill="FFFFFF"/>
        <w:spacing w:after="0" w:afterAutospacing="0"/>
        <w:ind w:left="720" w:hanging="360"/>
        <w:jc w:val="both"/>
        <w:rPr>
          <w:rFonts w:ascii="Times New Roman" w:hAnsi="Times New Roman" w:eastAsia="Times New Roman" w:cs="Times New Roman"/>
          <w:color w:val="414141"/>
          <w:sz w:val="26"/>
          <w:szCs w:val="26"/>
          <w:highlight w:val="white"/>
          <w:u w:val="none"/>
        </w:rPr>
      </w:pPr>
      <w:r>
        <w:rPr>
          <w:rFonts w:ascii="Times New Roman" w:hAnsi="Times New Roman" w:eastAsia="Times New Roman" w:cs="Times New Roman"/>
          <w:color w:val="414141"/>
          <w:sz w:val="26"/>
          <w:szCs w:val="26"/>
          <w:highlight w:val="white"/>
          <w:rtl w:val="0"/>
        </w:rPr>
        <w:t>Với Entity framework, bạn có thể truy vấn dữ liệu sử dụng LINQ mà không cần đến SQL. Điều này giúp dễ dàng hơn khi thực hiện các truy vấn CRUD từ code C# với các class.</w:t>
      </w:r>
    </w:p>
    <w:p>
      <w:pPr>
        <w:numPr>
          <w:ilvl w:val="0"/>
          <w:numId w:val="14"/>
        </w:numPr>
        <w:pBdr>
          <w:top w:val="none" w:color="auto" w:sz="0" w:space="0"/>
          <w:left w:val="none" w:color="auto" w:sz="0" w:space="0"/>
          <w:bottom w:val="none" w:color="auto" w:sz="0" w:space="0"/>
          <w:right w:val="none" w:color="auto" w:sz="0" w:space="0"/>
          <w:between w:val="none" w:color="auto" w:sz="0" w:space="0"/>
        </w:pBdr>
        <w:shd w:val="clear" w:fill="FFFFFF"/>
        <w:spacing w:after="0" w:afterAutospacing="0"/>
        <w:ind w:left="720" w:hanging="360"/>
        <w:jc w:val="both"/>
        <w:rPr>
          <w:rFonts w:ascii="Times New Roman" w:hAnsi="Times New Roman" w:eastAsia="Times New Roman" w:cs="Times New Roman"/>
          <w:color w:val="414141"/>
          <w:sz w:val="26"/>
          <w:szCs w:val="26"/>
          <w:highlight w:val="white"/>
          <w:u w:val="none"/>
        </w:rPr>
      </w:pPr>
      <w:r>
        <w:rPr>
          <w:rFonts w:ascii="Times New Roman" w:hAnsi="Times New Roman" w:eastAsia="Times New Roman" w:cs="Times New Roman"/>
          <w:color w:val="414141"/>
          <w:sz w:val="26"/>
          <w:szCs w:val="26"/>
          <w:highlight w:val="white"/>
          <w:rtl w:val="0"/>
        </w:rPr>
        <w:t>Khả năng thực hiện các thao tác với cấu trúc dữ liệu nhanh chóng và đơn giản như tạo bảng, thay đổi cấu trúc bảng, tạo cơ sở dữ liệu,..mà không bị mất dữ liệu nhờ công cụ Migration.</w:t>
      </w:r>
    </w:p>
    <w:p>
      <w:pPr>
        <w:keepNext w:val="0"/>
        <w:keepLines w:val="0"/>
        <w:numPr>
          <w:ilvl w:val="0"/>
          <w:numId w:val="15"/>
        </w:numPr>
        <w:pBdr>
          <w:top w:val="none" w:color="auto" w:sz="0" w:space="0"/>
          <w:left w:val="none" w:color="auto" w:sz="0" w:space="0"/>
          <w:bottom w:val="none" w:color="auto" w:sz="0" w:space="0"/>
          <w:right w:val="none" w:color="auto" w:sz="0" w:space="0"/>
          <w:between w:val="none" w:color="auto" w:sz="0" w:space="0"/>
        </w:pBdr>
        <w:shd w:val="clear" w:fill="FFFFFF"/>
        <w:spacing w:before="0" w:after="80" w:line="288" w:lineRule="auto"/>
        <w:ind w:left="720" w:hanging="360"/>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 xml:space="preserve">Các thành phần của Entity Framework </w:t>
      </w:r>
    </w:p>
    <w:p>
      <w:pPr>
        <w:pBdr>
          <w:top w:val="none" w:color="auto" w:sz="0" w:space="0"/>
          <w:left w:val="none" w:color="auto" w:sz="0" w:space="0"/>
          <w:bottom w:val="none" w:color="auto" w:sz="0" w:space="0"/>
          <w:right w:val="none" w:color="auto" w:sz="0" w:space="0"/>
          <w:between w:val="none" w:color="auto" w:sz="0" w:space="0"/>
        </w:pBdr>
        <w:shd w:val="clear" w:fill="FFFFFF"/>
        <w:spacing w:after="240"/>
        <w:ind w:firstLine="720"/>
        <w:jc w:val="both"/>
        <w:rPr>
          <w:rFonts w:ascii="Times New Roman" w:hAnsi="Times New Roman" w:eastAsia="Times New Roman" w:cs="Times New Roman"/>
          <w:color w:val="414141"/>
          <w:sz w:val="26"/>
          <w:szCs w:val="26"/>
          <w:highlight w:val="white"/>
        </w:rPr>
      </w:pPr>
      <w:r>
        <w:rPr>
          <w:rFonts w:ascii="Times New Roman" w:hAnsi="Times New Roman" w:eastAsia="Times New Roman" w:cs="Times New Roman"/>
          <w:color w:val="414141"/>
          <w:sz w:val="26"/>
          <w:szCs w:val="26"/>
          <w:highlight w:val="white"/>
          <w:rtl w:val="0"/>
        </w:rPr>
        <w:t>Việc tìm hiểu thêm về các thành phần của Entity framework cũng giúp bạn hiểu rõ hơn về Entity framework. Các thành phần cơ bản này bao gồm:</w:t>
      </w:r>
    </w:p>
    <w:p>
      <w:pPr>
        <w:numPr>
          <w:ilvl w:val="0"/>
          <w:numId w:val="16"/>
        </w:numPr>
        <w:pBdr>
          <w:top w:val="none" w:color="auto" w:sz="0" w:space="0"/>
          <w:left w:val="none" w:color="auto" w:sz="0" w:space="0"/>
          <w:bottom w:val="none" w:color="auto" w:sz="0" w:space="0"/>
          <w:right w:val="none" w:color="auto" w:sz="0" w:space="0"/>
          <w:between w:val="none" w:color="auto" w:sz="0" w:space="0"/>
        </w:pBdr>
        <w:shd w:val="clear" w:fill="FFFFFF"/>
        <w:spacing w:after="0" w:afterAutospacing="0"/>
        <w:ind w:left="720" w:hanging="360"/>
        <w:jc w:val="both"/>
        <w:rPr>
          <w:rFonts w:ascii="Times New Roman" w:hAnsi="Times New Roman" w:eastAsia="Times New Roman" w:cs="Times New Roman"/>
          <w:color w:val="414141"/>
          <w:sz w:val="26"/>
          <w:szCs w:val="26"/>
          <w:highlight w:val="white"/>
        </w:rPr>
      </w:pPr>
      <w:r>
        <w:rPr>
          <w:rFonts w:ascii="Times New Roman" w:hAnsi="Times New Roman" w:eastAsia="Times New Roman" w:cs="Times New Roman"/>
          <w:color w:val="414141"/>
          <w:sz w:val="26"/>
          <w:szCs w:val="26"/>
          <w:highlight w:val="white"/>
          <w:rtl w:val="0"/>
        </w:rPr>
        <w:t>Entity Data Model: là thành phần dùng để lưu trữ các thông tin ánh xạ, nối các lớp model với cơ sở dữ liệu, mang lại sự tách biệt giữa chương trình và CSDL với 3 thành phần chính là Conceptual Model, Mapping và Storage Model.</w:t>
      </w:r>
    </w:p>
    <w:p>
      <w:pPr>
        <w:numPr>
          <w:ilvl w:val="0"/>
          <w:numId w:val="16"/>
        </w:numPr>
        <w:pBdr>
          <w:top w:val="none" w:color="auto" w:sz="0" w:space="0"/>
          <w:left w:val="none" w:color="auto" w:sz="0" w:space="0"/>
          <w:bottom w:val="none" w:color="auto" w:sz="0" w:space="0"/>
          <w:right w:val="none" w:color="auto" w:sz="0" w:space="0"/>
          <w:between w:val="none" w:color="auto" w:sz="0" w:space="0"/>
        </w:pBdr>
        <w:shd w:val="clear" w:fill="FFFFFF"/>
        <w:spacing w:after="0" w:afterAutospacing="0"/>
        <w:ind w:left="720" w:hanging="360"/>
        <w:jc w:val="both"/>
        <w:rPr>
          <w:rFonts w:ascii="Times New Roman" w:hAnsi="Times New Roman" w:eastAsia="Times New Roman" w:cs="Times New Roman"/>
          <w:color w:val="414141"/>
          <w:sz w:val="26"/>
          <w:szCs w:val="26"/>
          <w:highlight w:val="white"/>
        </w:rPr>
      </w:pPr>
      <w:r>
        <w:rPr>
          <w:rFonts w:ascii="Times New Roman" w:hAnsi="Times New Roman" w:eastAsia="Times New Roman" w:cs="Times New Roman"/>
          <w:color w:val="414141"/>
          <w:sz w:val="26"/>
          <w:szCs w:val="26"/>
          <w:highlight w:val="white"/>
          <w:rtl w:val="0"/>
        </w:rPr>
        <w:t>LINQ to Entities và Entity SQL: Là hai ngôn ngữ truy vấn được sử dụng với mục đích giúp viết các truy vấn tới object model và trả về các thực thể được định nghĩa trong Conceptual Model.</w:t>
      </w:r>
    </w:p>
    <w:p>
      <w:pPr>
        <w:numPr>
          <w:ilvl w:val="0"/>
          <w:numId w:val="16"/>
        </w:numPr>
        <w:pBdr>
          <w:top w:val="none" w:color="auto" w:sz="0" w:space="0"/>
          <w:left w:val="none" w:color="auto" w:sz="0" w:space="0"/>
          <w:bottom w:val="none" w:color="auto" w:sz="0" w:space="0"/>
          <w:right w:val="none" w:color="auto" w:sz="0" w:space="0"/>
          <w:between w:val="none" w:color="auto" w:sz="0" w:space="0"/>
        </w:pBdr>
        <w:shd w:val="clear" w:fill="FFFFFF"/>
        <w:spacing w:after="0" w:afterAutospacing="0"/>
        <w:ind w:left="720" w:hanging="360"/>
        <w:jc w:val="both"/>
        <w:rPr>
          <w:rFonts w:ascii="Times New Roman" w:hAnsi="Times New Roman" w:eastAsia="Times New Roman" w:cs="Times New Roman"/>
          <w:color w:val="414141"/>
          <w:sz w:val="26"/>
          <w:szCs w:val="26"/>
          <w:highlight w:val="white"/>
        </w:rPr>
      </w:pPr>
      <w:r>
        <w:rPr>
          <w:rFonts w:ascii="Times New Roman" w:hAnsi="Times New Roman" w:eastAsia="Times New Roman" w:cs="Times New Roman"/>
          <w:color w:val="414141"/>
          <w:sz w:val="26"/>
          <w:szCs w:val="26"/>
          <w:highlight w:val="white"/>
          <w:rtl w:val="0"/>
        </w:rPr>
        <w:t>Object Service: Cụ thể hoá quá trình chuyển đổi và truy xuất dữ liệu. Ngoài ra, nó còn đảm nhận nhiệm vụ quản lý và theo dõi trạng thái thay đổi của Object.</w:t>
      </w:r>
    </w:p>
    <w:p>
      <w:pPr>
        <w:numPr>
          <w:ilvl w:val="0"/>
          <w:numId w:val="16"/>
        </w:numPr>
        <w:pBdr>
          <w:top w:val="none" w:color="auto" w:sz="0" w:space="0"/>
          <w:left w:val="none" w:color="auto" w:sz="0" w:space="0"/>
          <w:bottom w:val="none" w:color="auto" w:sz="0" w:space="0"/>
          <w:right w:val="none" w:color="auto" w:sz="0" w:space="0"/>
          <w:between w:val="none" w:color="auto" w:sz="0" w:space="0"/>
        </w:pBdr>
        <w:shd w:val="clear" w:fill="FFFFFF"/>
        <w:spacing w:after="0" w:afterAutospacing="0"/>
        <w:ind w:left="720" w:hanging="360"/>
        <w:jc w:val="both"/>
        <w:rPr>
          <w:rFonts w:ascii="Times New Roman" w:hAnsi="Times New Roman" w:eastAsia="Times New Roman" w:cs="Times New Roman"/>
          <w:color w:val="414141"/>
          <w:sz w:val="26"/>
          <w:szCs w:val="26"/>
          <w:highlight w:val="white"/>
        </w:rPr>
      </w:pPr>
      <w:r>
        <w:rPr>
          <w:rFonts w:ascii="Times New Roman" w:hAnsi="Times New Roman" w:eastAsia="Times New Roman" w:cs="Times New Roman"/>
          <w:color w:val="414141"/>
          <w:sz w:val="26"/>
          <w:szCs w:val="26"/>
          <w:highlight w:val="white"/>
          <w:rtl w:val="0"/>
        </w:rPr>
        <w:t>Entity Client Data Provider: Thành phần này chịu trách nhiệm tương tác với Data provider và chuyển đổi truy vấn LINQ to Entities và Entity SQL để truy vấn SQL.</w:t>
      </w:r>
    </w:p>
    <w:p>
      <w:pPr>
        <w:keepNext w:val="0"/>
        <w:keepLines w:val="0"/>
        <w:numPr>
          <w:ilvl w:val="0"/>
          <w:numId w:val="17"/>
        </w:numPr>
        <w:pBdr>
          <w:top w:val="none" w:color="auto" w:sz="0" w:space="0"/>
          <w:left w:val="none" w:color="auto" w:sz="0" w:space="0"/>
          <w:bottom w:val="none" w:color="auto" w:sz="0" w:space="0"/>
          <w:right w:val="none" w:color="auto" w:sz="0" w:space="0"/>
          <w:between w:val="none" w:color="auto" w:sz="0" w:space="0"/>
        </w:pBdr>
        <w:shd w:val="clear" w:fill="FFFFFF"/>
        <w:spacing w:before="0" w:after="80" w:line="288" w:lineRule="auto"/>
        <w:ind w:left="720" w:hanging="360"/>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 xml:space="preserve">Lợi ích của việc sử dụng Entity Framework là gì? </w:t>
      </w:r>
    </w:p>
    <w:p>
      <w:pPr>
        <w:pBdr>
          <w:top w:val="none" w:color="auto" w:sz="0" w:space="0"/>
          <w:left w:val="none" w:color="auto" w:sz="0" w:space="0"/>
          <w:bottom w:val="none" w:color="auto" w:sz="0" w:space="0"/>
          <w:right w:val="none" w:color="auto" w:sz="0" w:space="0"/>
          <w:between w:val="none" w:color="auto" w:sz="0" w:space="0"/>
        </w:pBdr>
        <w:shd w:val="clear" w:fill="FFFFFF"/>
        <w:spacing w:after="240"/>
        <w:ind w:firstLine="720"/>
        <w:jc w:val="both"/>
        <w:rPr>
          <w:rFonts w:ascii="Times New Roman" w:hAnsi="Times New Roman" w:eastAsia="Times New Roman" w:cs="Times New Roman"/>
          <w:color w:val="414141"/>
          <w:sz w:val="26"/>
          <w:szCs w:val="26"/>
          <w:highlight w:val="white"/>
        </w:rPr>
      </w:pPr>
      <w:r>
        <w:rPr>
          <w:rFonts w:ascii="Times New Roman" w:hAnsi="Times New Roman" w:eastAsia="Times New Roman" w:cs="Times New Roman"/>
          <w:color w:val="414141"/>
          <w:sz w:val="26"/>
          <w:szCs w:val="26"/>
          <w:highlight w:val="white"/>
          <w:rtl w:val="0"/>
        </w:rPr>
        <w:t>Entity framework là công cụ phổ biến được sử dụng bởi hầu hết các doanh nghiệp. Lý do mà Entity framework được yêu thích như vậy chính là những lợi ích to lớn mà nó mang lại:</w:t>
      </w:r>
    </w:p>
    <w:p>
      <w:pPr>
        <w:numPr>
          <w:ilvl w:val="0"/>
          <w:numId w:val="18"/>
        </w:numPr>
        <w:pBdr>
          <w:top w:val="none" w:color="auto" w:sz="0" w:space="0"/>
          <w:left w:val="none" w:color="auto" w:sz="0" w:space="0"/>
          <w:bottom w:val="none" w:color="auto" w:sz="0" w:space="0"/>
          <w:right w:val="none" w:color="auto" w:sz="0" w:space="0"/>
          <w:between w:val="none" w:color="auto" w:sz="0" w:space="0"/>
        </w:pBdr>
        <w:shd w:val="clear" w:fill="FFFFFF"/>
        <w:spacing w:after="0" w:afterAutospacing="0"/>
        <w:ind w:left="720" w:hanging="360"/>
        <w:jc w:val="both"/>
        <w:rPr>
          <w:rFonts w:ascii="Times New Roman" w:hAnsi="Times New Roman" w:eastAsia="Times New Roman" w:cs="Times New Roman"/>
          <w:color w:val="414141"/>
          <w:sz w:val="26"/>
          <w:szCs w:val="26"/>
          <w:highlight w:val="white"/>
        </w:rPr>
      </w:pPr>
      <w:r>
        <w:rPr>
          <w:rFonts w:ascii="Times New Roman" w:hAnsi="Times New Roman" w:eastAsia="Times New Roman" w:cs="Times New Roman"/>
          <w:color w:val="414141"/>
          <w:sz w:val="26"/>
          <w:szCs w:val="26"/>
          <w:highlight w:val="white"/>
          <w:rtl w:val="0"/>
        </w:rPr>
        <w:t>Tăng năng suất: Khả năng giảm lượng code và các công việc dư thừa của Entity framework giúp tăng năng suất cho người sử dụng, tiết kiệm thời gian, chất xám và công sức của họ trong quá trình làm việc.</w:t>
      </w:r>
    </w:p>
    <w:p>
      <w:pPr>
        <w:numPr>
          <w:ilvl w:val="0"/>
          <w:numId w:val="18"/>
        </w:numPr>
        <w:pBdr>
          <w:top w:val="none" w:color="auto" w:sz="0" w:space="0"/>
          <w:left w:val="none" w:color="auto" w:sz="0" w:space="0"/>
          <w:bottom w:val="none" w:color="auto" w:sz="0" w:space="0"/>
          <w:right w:val="none" w:color="auto" w:sz="0" w:space="0"/>
          <w:between w:val="none" w:color="auto" w:sz="0" w:space="0"/>
        </w:pBdr>
        <w:shd w:val="clear" w:fill="FFFFFF"/>
        <w:spacing w:after="0" w:afterAutospacing="0"/>
        <w:ind w:left="720" w:hanging="360"/>
        <w:jc w:val="both"/>
        <w:rPr>
          <w:rFonts w:ascii="Times New Roman" w:hAnsi="Times New Roman" w:eastAsia="Times New Roman" w:cs="Times New Roman"/>
          <w:color w:val="414141"/>
          <w:sz w:val="26"/>
          <w:szCs w:val="26"/>
          <w:highlight w:val="white"/>
        </w:rPr>
      </w:pPr>
      <w:r>
        <w:rPr>
          <w:rFonts w:ascii="Times New Roman" w:hAnsi="Times New Roman" w:eastAsia="Times New Roman" w:cs="Times New Roman"/>
          <w:color w:val="414141"/>
          <w:sz w:val="26"/>
          <w:szCs w:val="26"/>
          <w:highlight w:val="white"/>
          <w:rtl w:val="0"/>
        </w:rPr>
        <w:t xml:space="preserve">Đơn giản hoá bảo trì phần mềm: Với lượng code ít khi sử dụng Entity framework, việc bảo trì và kiểm tra phần mềm được đơn giản hơn nhiều đặc biệt là khi bạn phải thường xuyên bảo trì. </w:t>
      </w:r>
    </w:p>
    <w:p>
      <w:pPr>
        <w:numPr>
          <w:ilvl w:val="0"/>
          <w:numId w:val="18"/>
        </w:numPr>
        <w:pBdr>
          <w:top w:val="none" w:color="auto" w:sz="0" w:space="0"/>
          <w:left w:val="none" w:color="auto" w:sz="0" w:space="0"/>
          <w:bottom w:val="none" w:color="auto" w:sz="0" w:space="0"/>
          <w:right w:val="none" w:color="auto" w:sz="0" w:space="0"/>
          <w:between w:val="none" w:color="auto" w:sz="0" w:space="0"/>
        </w:pBdr>
        <w:shd w:val="clear" w:fill="FFFFFF"/>
        <w:spacing w:after="0" w:afterAutospacing="0"/>
        <w:ind w:left="720" w:hanging="360"/>
        <w:jc w:val="both"/>
        <w:rPr>
          <w:rFonts w:ascii="Times New Roman" w:hAnsi="Times New Roman" w:eastAsia="Times New Roman" w:cs="Times New Roman"/>
          <w:color w:val="414141"/>
          <w:sz w:val="26"/>
          <w:szCs w:val="26"/>
          <w:highlight w:val="white"/>
        </w:rPr>
      </w:pPr>
      <w:r>
        <w:rPr>
          <w:rFonts w:ascii="Times New Roman" w:hAnsi="Times New Roman" w:eastAsia="Times New Roman" w:cs="Times New Roman"/>
          <w:color w:val="414141"/>
          <w:sz w:val="26"/>
          <w:szCs w:val="26"/>
          <w:highlight w:val="white"/>
          <w:rtl w:val="0"/>
        </w:rPr>
        <w:t>Không cần viết code SQL: Bạn có thể sử dụng LINQ to Entities khi thực hiện các truy vấn dữ liệu để thao tác với các Object được ra đời từ Entity framework.</w:t>
      </w:r>
    </w:p>
    <w:p>
      <w:pPr>
        <w:numPr>
          <w:ilvl w:val="0"/>
          <w:numId w:val="18"/>
        </w:numPr>
        <w:pBdr>
          <w:top w:val="none" w:color="auto" w:sz="0" w:space="0"/>
          <w:left w:val="none" w:color="auto" w:sz="0" w:space="0"/>
          <w:bottom w:val="none" w:color="auto" w:sz="0" w:space="0"/>
          <w:right w:val="none" w:color="auto" w:sz="0" w:space="0"/>
          <w:between w:val="none" w:color="auto" w:sz="0" w:space="0"/>
        </w:pBdr>
        <w:shd w:val="clear" w:fill="FFFFFF"/>
        <w:spacing w:after="0" w:afterAutospacing="0"/>
        <w:ind w:left="720" w:hanging="360"/>
        <w:jc w:val="both"/>
        <w:rPr>
          <w:rFonts w:ascii="Times New Roman" w:hAnsi="Times New Roman" w:eastAsia="Times New Roman" w:cs="Times New Roman"/>
          <w:color w:val="414141"/>
          <w:sz w:val="26"/>
          <w:szCs w:val="26"/>
          <w:highlight w:val="white"/>
        </w:rPr>
      </w:pPr>
      <w:r>
        <w:rPr>
          <w:rFonts w:ascii="Times New Roman" w:hAnsi="Times New Roman" w:eastAsia="Times New Roman" w:cs="Times New Roman"/>
          <w:color w:val="414141"/>
          <w:sz w:val="26"/>
          <w:szCs w:val="26"/>
          <w:highlight w:val="white"/>
          <w:rtl w:val="0"/>
        </w:rPr>
        <w:t>Tiết kiệm thời gian viết code: Bạn sẽ tiết kiệm được thời gian viết code khá lớn để thao tác với database bởi Entity framework sẽ tạo ra các classes cho việc truy xuất CSDL.</w:t>
      </w:r>
    </w:p>
    <w:p>
      <w:pPr>
        <w:numPr>
          <w:ilvl w:val="0"/>
          <w:numId w:val="18"/>
        </w:numPr>
        <w:pBdr>
          <w:top w:val="none" w:color="auto" w:sz="0" w:space="0"/>
          <w:left w:val="none" w:color="auto" w:sz="0" w:space="0"/>
          <w:bottom w:val="none" w:color="auto" w:sz="0" w:space="0"/>
          <w:right w:val="none" w:color="auto" w:sz="0" w:space="0"/>
          <w:between w:val="none" w:color="auto" w:sz="0" w:space="0"/>
        </w:pBdr>
        <w:shd w:val="clear" w:fill="FFFFFF"/>
        <w:spacing w:after="0" w:afterAutospacing="0"/>
        <w:ind w:left="720" w:hanging="360"/>
        <w:jc w:val="both"/>
        <w:rPr>
          <w:rFonts w:ascii="Times New Roman" w:hAnsi="Times New Roman" w:eastAsia="Times New Roman" w:cs="Times New Roman"/>
          <w:color w:val="414141"/>
          <w:sz w:val="26"/>
          <w:szCs w:val="26"/>
          <w:highlight w:val="white"/>
        </w:rPr>
      </w:pPr>
      <w:r>
        <w:rPr>
          <w:rFonts w:ascii="Times New Roman" w:hAnsi="Times New Roman" w:eastAsia="Times New Roman" w:cs="Times New Roman"/>
          <w:color w:val="414141"/>
          <w:sz w:val="26"/>
          <w:szCs w:val="26"/>
          <w:highlight w:val="white"/>
          <w:rtl w:val="0"/>
        </w:rPr>
        <w:t>Entity framework tự động tạo ra các commands, classes tương ứng cho việc insert, select, update, delete,..dữ liệu từ CSDL quan hệ.</w:t>
      </w:r>
    </w:p>
    <w:p>
      <w:pPr>
        <w:numPr>
          <w:ilvl w:val="0"/>
          <w:numId w:val="18"/>
        </w:numPr>
        <w:pBdr>
          <w:top w:val="none" w:color="auto" w:sz="0" w:space="0"/>
          <w:left w:val="none" w:color="auto" w:sz="0" w:space="0"/>
          <w:bottom w:val="none" w:color="auto" w:sz="0" w:space="0"/>
          <w:right w:val="none" w:color="auto" w:sz="0" w:space="0"/>
          <w:between w:val="none" w:color="auto" w:sz="0" w:space="0"/>
        </w:pBdr>
        <w:shd w:val="clear" w:fill="FFFFFF"/>
        <w:spacing w:after="240"/>
        <w:ind w:left="720" w:hanging="360"/>
        <w:jc w:val="both"/>
        <w:rPr>
          <w:rFonts w:ascii="Times New Roman" w:hAnsi="Times New Roman" w:eastAsia="Times New Roman" w:cs="Times New Roman"/>
          <w:color w:val="414141"/>
          <w:sz w:val="26"/>
          <w:szCs w:val="26"/>
          <w:highlight w:val="white"/>
        </w:rPr>
      </w:pPr>
      <w:r>
        <w:rPr>
          <w:rFonts w:ascii="Times New Roman" w:hAnsi="Times New Roman" w:eastAsia="Times New Roman" w:cs="Times New Roman"/>
          <w:color w:val="414141"/>
          <w:sz w:val="26"/>
          <w:szCs w:val="26"/>
          <w:highlight w:val="white"/>
          <w:rtl w:val="0"/>
        </w:rPr>
        <w:t>Làm việc đơn giản với EF: Giúp người dùng có thể làm việc với EF một cách đơn giản và thuận tiện hơn bởi Entity framework được đặt trong .NET Framework và tích hợp trong Visual studio.</w:t>
      </w:r>
      <w:r>
        <w:br w:type="page"/>
      </w:r>
    </w:p>
    <w:p>
      <w:pPr>
        <w:pBdr>
          <w:top w:val="none" w:color="auto" w:sz="0" w:space="0"/>
          <w:left w:val="none" w:color="auto" w:sz="0" w:space="0"/>
          <w:bottom w:val="none" w:color="auto" w:sz="0" w:space="0"/>
          <w:right w:val="none" w:color="auto" w:sz="0" w:space="0"/>
          <w:between w:val="none" w:color="auto" w:sz="0" w:space="0"/>
        </w:pBdr>
        <w:shd w:val="clear" w:fill="FFFFFF"/>
        <w:spacing w:after="240"/>
        <w:ind w:left="720" w:firstLine="0"/>
        <w:jc w:val="both"/>
        <w:rPr>
          <w:rFonts w:ascii="Times New Roman" w:hAnsi="Times New Roman" w:eastAsia="Times New Roman" w:cs="Times New Roman"/>
          <w:color w:val="414141"/>
          <w:sz w:val="26"/>
          <w:szCs w:val="26"/>
          <w:highlight w:val="white"/>
        </w:rPr>
      </w:pPr>
    </w:p>
    <w:p>
      <w:pPr>
        <w:numPr>
          <w:ilvl w:val="0"/>
          <w:numId w:val="19"/>
        </w:numPr>
        <w:pBdr>
          <w:top w:val="none" w:color="auto" w:sz="0" w:space="0"/>
          <w:left w:val="none" w:color="auto" w:sz="0" w:space="0"/>
          <w:bottom w:val="none" w:color="auto" w:sz="0" w:space="0"/>
          <w:right w:val="none" w:color="auto" w:sz="0" w:space="0"/>
          <w:between w:val="none" w:color="auto" w:sz="0" w:space="0"/>
        </w:pBdr>
        <w:shd w:val="clear" w:fill="FFFFFF"/>
        <w:spacing w:after="240"/>
        <w:ind w:left="1440" w:hanging="360"/>
        <w:jc w:val="both"/>
        <w:rPr>
          <w:rFonts w:ascii="Times New Roman" w:hAnsi="Times New Roman" w:eastAsia="Times New Roman" w:cs="Times New Roman"/>
          <w:b/>
          <w:color w:val="414141"/>
          <w:sz w:val="30"/>
          <w:szCs w:val="30"/>
          <w:highlight w:val="white"/>
          <w:u w:val="none"/>
        </w:rPr>
      </w:pPr>
      <w:r>
        <w:rPr>
          <w:rFonts w:ascii="Times New Roman" w:hAnsi="Times New Roman" w:eastAsia="Times New Roman" w:cs="Times New Roman"/>
          <w:b/>
          <w:color w:val="414141"/>
          <w:sz w:val="30"/>
          <w:szCs w:val="30"/>
          <w:highlight w:val="white"/>
          <w:rtl w:val="0"/>
        </w:rPr>
        <w:t>Mô hình MVC:</w:t>
      </w:r>
    </w:p>
    <w:p>
      <w:pPr>
        <w:pBdr>
          <w:top w:val="none" w:color="auto" w:sz="0" w:space="0"/>
          <w:left w:val="none" w:color="auto" w:sz="0" w:space="0"/>
          <w:bottom w:val="none" w:color="auto" w:sz="0" w:space="0"/>
          <w:right w:val="none" w:color="auto" w:sz="0" w:space="0"/>
          <w:between w:val="none" w:color="auto" w:sz="0" w:space="0"/>
        </w:pBdr>
        <w:shd w:val="clear" w:fill="FFFFFF"/>
        <w:spacing w:after="240"/>
        <w:ind w:left="1440" w:firstLine="720"/>
        <w:jc w:val="both"/>
        <w:rPr>
          <w:rFonts w:ascii="Times New Roman" w:hAnsi="Times New Roman" w:eastAsia="Times New Roman" w:cs="Times New Roman"/>
          <w:b/>
          <w:color w:val="414141"/>
          <w:sz w:val="26"/>
          <w:szCs w:val="26"/>
          <w:highlight w:val="white"/>
        </w:rPr>
      </w:pPr>
      <w:r>
        <w:rPr>
          <w:rFonts w:ascii="Times New Roman" w:hAnsi="Times New Roman" w:eastAsia="Times New Roman" w:cs="Times New Roman"/>
          <w:b/>
          <w:color w:val="414141"/>
          <w:sz w:val="26"/>
          <w:szCs w:val="26"/>
          <w:highlight w:val="white"/>
        </w:rPr>
        <w:drawing>
          <wp:inline distT="114300" distB="114300" distL="114300" distR="114300">
            <wp:extent cx="3250565" cy="2585085"/>
            <wp:effectExtent l="0" t="0" r="0" b="0"/>
            <wp:docPr id="93" name="image12.png"/>
            <wp:cNvGraphicFramePr/>
            <a:graphic xmlns:a="http://schemas.openxmlformats.org/drawingml/2006/main">
              <a:graphicData uri="http://schemas.openxmlformats.org/drawingml/2006/picture">
                <pic:pic xmlns:pic="http://schemas.openxmlformats.org/drawingml/2006/picture">
                  <pic:nvPicPr>
                    <pic:cNvPr id="93" name="image12.png"/>
                    <pic:cNvPicPr preferRelativeResize="0"/>
                  </pic:nvPicPr>
                  <pic:blipFill>
                    <a:blip r:embed="rId13"/>
                    <a:srcRect/>
                    <a:stretch>
                      <a:fillRect/>
                    </a:stretch>
                  </pic:blipFill>
                  <pic:spPr>
                    <a:xfrm>
                      <a:off x="0" y="0"/>
                      <a:ext cx="3250883" cy="2585644"/>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hd w:val="clear" w:fill="FFFFFF"/>
        <w:spacing w:before="100" w:after="100"/>
        <w:ind w:firstLine="720"/>
        <w:jc w:val="both"/>
        <w:rPr>
          <w:rFonts w:ascii="Times New Roman" w:hAnsi="Times New Roman" w:eastAsia="Times New Roman" w:cs="Times New Roman"/>
          <w:sz w:val="26"/>
          <w:szCs w:val="26"/>
          <w:highlight w:val="white"/>
          <w:vertAlign w:val="superscript"/>
        </w:rPr>
      </w:pPr>
      <w:r>
        <w:rPr>
          <w:rFonts w:ascii="Times New Roman" w:hAnsi="Times New Roman" w:eastAsia="Times New Roman" w:cs="Times New Roman"/>
          <w:sz w:val="26"/>
          <w:szCs w:val="26"/>
          <w:highlight w:val="white"/>
          <w:rtl w:val="0"/>
        </w:rPr>
        <w:t>MVC (</w:t>
      </w:r>
      <w:r>
        <w:rPr>
          <w:rFonts w:ascii="Times New Roman" w:hAnsi="Times New Roman" w:eastAsia="Times New Roman" w:cs="Times New Roman"/>
          <w:i/>
          <w:sz w:val="26"/>
          <w:szCs w:val="26"/>
          <w:highlight w:val="white"/>
          <w:rtl w:val="0"/>
        </w:rPr>
        <w:t>viết tắt của</w:t>
      </w:r>
      <w:r>
        <w:rPr>
          <w:rFonts w:ascii="Times New Roman" w:hAnsi="Times New Roman" w:eastAsia="Times New Roman" w:cs="Times New Roman"/>
          <w:sz w:val="26"/>
          <w:szCs w:val="26"/>
          <w:highlight w:val="white"/>
          <w:rtl w:val="0"/>
        </w:rPr>
        <w:t xml:space="preserve"> Model-View-Controller) là một mẫu </w:t>
      </w:r>
      <w:r>
        <w:fldChar w:fldCharType="begin"/>
      </w:r>
      <w:r>
        <w:instrText xml:space="preserve"> HYPERLINK "https://vi.wikipedia.org/wiki/Ki%E1%BA%BFn_tr%C3%BAc_ph%E1%BA%A7n_m%E1%BB%81m" \h </w:instrText>
      </w:r>
      <w:r>
        <w:fldChar w:fldCharType="separate"/>
      </w:r>
      <w:r>
        <w:rPr>
          <w:rFonts w:ascii="Times New Roman" w:hAnsi="Times New Roman" w:eastAsia="Times New Roman" w:cs="Times New Roman"/>
          <w:sz w:val="26"/>
          <w:szCs w:val="26"/>
          <w:highlight w:val="white"/>
          <w:rtl w:val="0"/>
        </w:rPr>
        <w:t>kiến trúc phần mềm</w:t>
      </w:r>
      <w:r>
        <w:rPr>
          <w:rFonts w:ascii="Times New Roman" w:hAnsi="Times New Roman" w:eastAsia="Times New Roman" w:cs="Times New Roman"/>
          <w:sz w:val="26"/>
          <w:szCs w:val="26"/>
          <w:highlight w:val="white"/>
          <w:rtl w:val="0"/>
        </w:rPr>
        <w:fldChar w:fldCharType="end"/>
      </w:r>
      <w:r>
        <w:rPr>
          <w:rFonts w:ascii="Times New Roman" w:hAnsi="Times New Roman" w:eastAsia="Times New Roman" w:cs="Times New Roman"/>
          <w:sz w:val="26"/>
          <w:szCs w:val="26"/>
          <w:highlight w:val="white"/>
          <w:rtl w:val="0"/>
        </w:rPr>
        <w:t xml:space="preserve"> để tạo lập </w:t>
      </w:r>
      <w:r>
        <w:fldChar w:fldCharType="begin"/>
      </w:r>
      <w:r>
        <w:instrText xml:space="preserve"> HYPERLINK "https://vi.wikipedia.org/wiki/Giao_di%E1%BB%87n_ng%C6%B0%E1%BB%9Di_d%C3%B9ng" \h </w:instrText>
      </w:r>
      <w:r>
        <w:fldChar w:fldCharType="separate"/>
      </w:r>
      <w:r>
        <w:rPr>
          <w:rFonts w:ascii="Times New Roman" w:hAnsi="Times New Roman" w:eastAsia="Times New Roman" w:cs="Times New Roman"/>
          <w:sz w:val="26"/>
          <w:szCs w:val="26"/>
          <w:highlight w:val="white"/>
          <w:rtl w:val="0"/>
        </w:rPr>
        <w:t>giao diện người dùng</w:t>
      </w:r>
      <w:r>
        <w:rPr>
          <w:rFonts w:ascii="Times New Roman" w:hAnsi="Times New Roman" w:eastAsia="Times New Roman" w:cs="Times New Roman"/>
          <w:sz w:val="26"/>
          <w:szCs w:val="26"/>
          <w:highlight w:val="white"/>
          <w:rtl w:val="0"/>
        </w:rPr>
        <w:fldChar w:fldCharType="end"/>
      </w:r>
      <w:r>
        <w:rPr>
          <w:rFonts w:ascii="Times New Roman" w:hAnsi="Times New Roman" w:eastAsia="Times New Roman" w:cs="Times New Roman"/>
          <w:sz w:val="26"/>
          <w:szCs w:val="26"/>
          <w:highlight w:val="white"/>
          <w:rtl w:val="0"/>
        </w:rPr>
        <w:t xml:space="preserve"> trên máy tính. MVC chia một ứng dụng thành ba phần tương tác được với nhau để tách biệt giữa cách thức mà thông tin được xử lý nội hàm và phần thông tin được trình bày và tiếp nhận từ phía người dùng.</w:t>
      </w:r>
    </w:p>
    <w:p>
      <w:pPr>
        <w:pBdr>
          <w:top w:val="none" w:color="auto" w:sz="0" w:space="0"/>
          <w:left w:val="none" w:color="auto" w:sz="0" w:space="0"/>
          <w:bottom w:val="none" w:color="auto" w:sz="0" w:space="0"/>
          <w:right w:val="none" w:color="auto" w:sz="0" w:space="0"/>
          <w:between w:val="none" w:color="auto" w:sz="0" w:space="0"/>
        </w:pBdr>
        <w:shd w:val="clear" w:fill="FFFFFF"/>
        <w:spacing w:before="100" w:after="100"/>
        <w:ind w:firstLine="720"/>
        <w:jc w:val="both"/>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 xml:space="preserve">Khi sử dụng đúng cách, mẫu </w:t>
      </w:r>
      <w:r>
        <w:rPr>
          <w:rFonts w:ascii="Times New Roman" w:hAnsi="Times New Roman" w:eastAsia="Times New Roman" w:cs="Times New Roman"/>
          <w:i/>
          <w:sz w:val="26"/>
          <w:szCs w:val="26"/>
          <w:highlight w:val="white"/>
          <w:rtl w:val="0"/>
        </w:rPr>
        <w:t>MVC</w:t>
      </w:r>
      <w:r>
        <w:rPr>
          <w:rFonts w:ascii="Times New Roman" w:hAnsi="Times New Roman" w:eastAsia="Times New Roman" w:cs="Times New Roman"/>
          <w:sz w:val="26"/>
          <w:szCs w:val="26"/>
          <w:highlight w:val="white"/>
          <w:rtl w:val="0"/>
        </w:rPr>
        <w:t xml:space="preserve"> giúp cho người phát triển phần mềm cô lập các nguyên tắc nghiệp vụ và giao diện người dùng một cách rõ ràng hơn. Phần mềm phát triển theo mẫu </w:t>
      </w:r>
      <w:r>
        <w:rPr>
          <w:rFonts w:ascii="Times New Roman" w:hAnsi="Times New Roman" w:eastAsia="Times New Roman" w:cs="Times New Roman"/>
          <w:i/>
          <w:sz w:val="26"/>
          <w:szCs w:val="26"/>
          <w:highlight w:val="white"/>
          <w:rtl w:val="0"/>
        </w:rPr>
        <w:t>MVC</w:t>
      </w:r>
      <w:r>
        <w:rPr>
          <w:rFonts w:ascii="Times New Roman" w:hAnsi="Times New Roman" w:eastAsia="Times New Roman" w:cs="Times New Roman"/>
          <w:sz w:val="26"/>
          <w:szCs w:val="26"/>
          <w:highlight w:val="white"/>
          <w:rtl w:val="0"/>
        </w:rPr>
        <w:t xml:space="preserve"> tạo nhiều thuận lợi cho việc bảo trì vì các nguyên tắc nghề nghiệp và giao diện ít liên quan với nhau.</w:t>
      </w:r>
    </w:p>
    <w:p>
      <w:pPr>
        <w:pBdr>
          <w:top w:val="none" w:color="auto" w:sz="0" w:space="0"/>
          <w:left w:val="none" w:color="auto" w:sz="0" w:space="0"/>
          <w:bottom w:val="none" w:color="auto" w:sz="0" w:space="0"/>
          <w:right w:val="none" w:color="auto" w:sz="0" w:space="0"/>
          <w:between w:val="none" w:color="auto" w:sz="0" w:space="0"/>
        </w:pBdr>
        <w:shd w:val="clear" w:fill="FFFFFF"/>
        <w:spacing w:before="100" w:after="100"/>
        <w:ind w:firstLine="720"/>
        <w:jc w:val="both"/>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 xml:space="preserve">Trong mẫu </w:t>
      </w:r>
      <w:r>
        <w:rPr>
          <w:rFonts w:ascii="Times New Roman" w:hAnsi="Times New Roman" w:eastAsia="Times New Roman" w:cs="Times New Roman"/>
          <w:i/>
          <w:sz w:val="26"/>
          <w:szCs w:val="26"/>
          <w:highlight w:val="white"/>
          <w:rtl w:val="0"/>
        </w:rPr>
        <w:t>Model-View-Controller</w:t>
      </w:r>
      <w:r>
        <w:rPr>
          <w:rFonts w:ascii="Times New Roman" w:hAnsi="Times New Roman" w:eastAsia="Times New Roman" w:cs="Times New Roman"/>
          <w:sz w:val="26"/>
          <w:szCs w:val="26"/>
          <w:highlight w:val="white"/>
          <w:rtl w:val="0"/>
        </w:rPr>
        <w:t>, mô hình (</w:t>
      </w:r>
      <w:r>
        <w:rPr>
          <w:rFonts w:ascii="Times New Roman" w:hAnsi="Times New Roman" w:eastAsia="Times New Roman" w:cs="Times New Roman"/>
          <w:i/>
          <w:sz w:val="26"/>
          <w:szCs w:val="26"/>
          <w:highlight w:val="white"/>
          <w:rtl w:val="0"/>
        </w:rPr>
        <w:t>model</w:t>
      </w:r>
      <w:r>
        <w:rPr>
          <w:rFonts w:ascii="Times New Roman" w:hAnsi="Times New Roman" w:eastAsia="Times New Roman" w:cs="Times New Roman"/>
          <w:sz w:val="26"/>
          <w:szCs w:val="26"/>
          <w:highlight w:val="white"/>
          <w:rtl w:val="0"/>
        </w:rPr>
        <w:t xml:space="preserve">) tượng trưng cho </w:t>
      </w:r>
      <w:r>
        <w:fldChar w:fldCharType="begin"/>
      </w:r>
      <w:r>
        <w:instrText xml:space="preserve"> HYPERLINK "https://vi.wikipedia.org/wiki/D%E1%BB%AF_li%E1%BB%87u" \h </w:instrText>
      </w:r>
      <w:r>
        <w:fldChar w:fldCharType="separate"/>
      </w:r>
      <w:r>
        <w:rPr>
          <w:rFonts w:ascii="Times New Roman" w:hAnsi="Times New Roman" w:eastAsia="Times New Roman" w:cs="Times New Roman"/>
          <w:sz w:val="26"/>
          <w:szCs w:val="26"/>
          <w:highlight w:val="white"/>
          <w:rtl w:val="0"/>
        </w:rPr>
        <w:t>dữ liệu</w:t>
      </w:r>
      <w:r>
        <w:rPr>
          <w:rFonts w:ascii="Times New Roman" w:hAnsi="Times New Roman" w:eastAsia="Times New Roman" w:cs="Times New Roman"/>
          <w:sz w:val="26"/>
          <w:szCs w:val="26"/>
          <w:highlight w:val="white"/>
          <w:rtl w:val="0"/>
        </w:rPr>
        <w:fldChar w:fldCharType="end"/>
      </w:r>
      <w:r>
        <w:rPr>
          <w:rFonts w:ascii="Times New Roman" w:hAnsi="Times New Roman" w:eastAsia="Times New Roman" w:cs="Times New Roman"/>
          <w:sz w:val="26"/>
          <w:szCs w:val="26"/>
          <w:highlight w:val="white"/>
          <w:rtl w:val="0"/>
        </w:rPr>
        <w:t xml:space="preserve"> của chương trình phần mềm. Tầm nhìn hay khung nhìn (</w:t>
      </w:r>
      <w:r>
        <w:rPr>
          <w:rFonts w:ascii="Times New Roman" w:hAnsi="Times New Roman" w:eastAsia="Times New Roman" w:cs="Times New Roman"/>
          <w:i/>
          <w:sz w:val="26"/>
          <w:szCs w:val="26"/>
          <w:highlight w:val="white"/>
          <w:rtl w:val="0"/>
        </w:rPr>
        <w:t>view</w:t>
      </w:r>
      <w:r>
        <w:rPr>
          <w:rFonts w:ascii="Times New Roman" w:hAnsi="Times New Roman" w:eastAsia="Times New Roman" w:cs="Times New Roman"/>
          <w:sz w:val="26"/>
          <w:szCs w:val="26"/>
          <w:highlight w:val="white"/>
          <w:rtl w:val="0"/>
        </w:rPr>
        <w:t>) bao gồm các thành phần của giao diện người dùng. Bộ kiểm tra hay bộ điều chỉnh (</w:t>
      </w:r>
      <w:r>
        <w:rPr>
          <w:rFonts w:ascii="Times New Roman" w:hAnsi="Times New Roman" w:eastAsia="Times New Roman" w:cs="Times New Roman"/>
          <w:i/>
          <w:sz w:val="26"/>
          <w:szCs w:val="26"/>
          <w:highlight w:val="white"/>
          <w:rtl w:val="0"/>
        </w:rPr>
        <w:t>controller</w:t>
      </w:r>
      <w:r>
        <w:rPr>
          <w:rFonts w:ascii="Times New Roman" w:hAnsi="Times New Roman" w:eastAsia="Times New Roman" w:cs="Times New Roman"/>
          <w:sz w:val="26"/>
          <w:szCs w:val="26"/>
          <w:highlight w:val="white"/>
          <w:rtl w:val="0"/>
        </w:rPr>
        <w:t>) quản lý sự trao đổi giữa dữ liệu và các nguyên tắc nghề nghiệp trong các thao tác liên quan đến mô hình.</w:t>
      </w:r>
    </w:p>
    <w:p>
      <w:pPr>
        <w:pBdr>
          <w:top w:val="none" w:color="auto" w:sz="0" w:space="0"/>
          <w:left w:val="none" w:color="auto" w:sz="0" w:space="0"/>
          <w:bottom w:val="none" w:color="auto" w:sz="0" w:space="0"/>
          <w:right w:val="none" w:color="auto" w:sz="0" w:space="0"/>
          <w:between w:val="none" w:color="auto" w:sz="0" w:space="0"/>
        </w:pBdr>
        <w:shd w:val="clear" w:fill="FFFFFF"/>
        <w:spacing w:before="100" w:after="100"/>
        <w:ind w:firstLine="720"/>
        <w:jc w:val="both"/>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Model: Đây là phần của ứng dụng chịu trách nhiệm cho dữ liệu và logic dữ liệu. Model thường tương ứng với cơ sở dữ liệu và đối tượng dữ liệu trong ứng dụng. Trong ngữ cảnh EF, Model thường sử dụng để đại diện cho các thực thể cơ sở dữ liệu (entities) và chứa các lớp đại diện cho bảng trong cơ sở dữ liệu.</w:t>
      </w:r>
    </w:p>
    <w:p>
      <w:pPr>
        <w:pBdr>
          <w:top w:val="none" w:color="auto" w:sz="0" w:space="0"/>
          <w:left w:val="none" w:color="auto" w:sz="0" w:space="0"/>
          <w:bottom w:val="none" w:color="auto" w:sz="0" w:space="0"/>
          <w:right w:val="none" w:color="auto" w:sz="0" w:space="0"/>
          <w:between w:val="none" w:color="auto" w:sz="0" w:space="0"/>
        </w:pBdr>
        <w:shd w:val="clear" w:fill="FFFFFF"/>
        <w:spacing w:before="100" w:after="100"/>
        <w:ind w:firstLine="720"/>
        <w:jc w:val="both"/>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View: Đây là phần giao diện người dùng, nơi người dùng tương tác với ứng dụng. View thường là trang web, giao diện người dùng, hoặc các thành phần giao diện.</w:t>
      </w:r>
    </w:p>
    <w:p>
      <w:pPr>
        <w:pBdr>
          <w:top w:val="none" w:color="auto" w:sz="0" w:space="0"/>
          <w:left w:val="none" w:color="auto" w:sz="0" w:space="0"/>
          <w:bottom w:val="none" w:color="auto" w:sz="0" w:space="0"/>
          <w:right w:val="none" w:color="auto" w:sz="0" w:space="0"/>
          <w:between w:val="none" w:color="auto" w:sz="0" w:space="0"/>
        </w:pBdr>
        <w:shd w:val="clear" w:fill="FFFFFF"/>
        <w:spacing w:before="100" w:after="100"/>
        <w:ind w:firstLine="720"/>
        <w:jc w:val="both"/>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Controller: Controller là lớp xử lý logic của ứng dụng. Nó nhận yêu cầu từ người dùng thông qua View, tương tác với Model để truy cập hoặc cập nhật dữ liệu, sau đó cung cấp kết quả cho View hiển thị cho người dùng.</w:t>
      </w:r>
    </w:p>
    <w:p>
      <w:pPr>
        <w:numPr>
          <w:ilvl w:val="0"/>
          <w:numId w:val="20"/>
        </w:numPr>
        <w:pBdr>
          <w:top w:val="none" w:color="auto" w:sz="0" w:space="0"/>
          <w:left w:val="none" w:color="auto" w:sz="0" w:space="0"/>
          <w:bottom w:val="none" w:color="auto" w:sz="0" w:space="0"/>
          <w:right w:val="none" w:color="auto" w:sz="0" w:space="0"/>
          <w:between w:val="none" w:color="auto" w:sz="0" w:space="0"/>
        </w:pBdr>
        <w:shd w:val="clear" w:fill="FFFFFF"/>
        <w:spacing w:before="100" w:after="100"/>
        <w:ind w:left="720" w:hanging="360"/>
        <w:jc w:val="both"/>
        <w:rPr>
          <w:rFonts w:ascii="Times New Roman" w:hAnsi="Times New Roman" w:eastAsia="Times New Roman" w:cs="Times New Roman"/>
          <w:b/>
          <w:sz w:val="30"/>
          <w:szCs w:val="30"/>
          <w:highlight w:val="white"/>
        </w:rPr>
      </w:pPr>
      <w:r>
        <w:rPr>
          <w:rFonts w:ascii="Times New Roman" w:hAnsi="Times New Roman" w:eastAsia="Times New Roman" w:cs="Times New Roman"/>
          <w:b/>
          <w:sz w:val="30"/>
          <w:szCs w:val="30"/>
          <w:highlight w:val="white"/>
          <w:rtl w:val="0"/>
        </w:rPr>
        <w:t>Kết hợp Entity Framework với Mô hình MVC:</w:t>
      </w:r>
    </w:p>
    <w:p>
      <w:pPr>
        <w:pBdr>
          <w:top w:val="none" w:color="auto" w:sz="0" w:space="0"/>
          <w:left w:val="none" w:color="auto" w:sz="0" w:space="0"/>
          <w:bottom w:val="none" w:color="auto" w:sz="0" w:space="0"/>
          <w:right w:val="none" w:color="auto" w:sz="0" w:space="0"/>
          <w:between w:val="none" w:color="auto" w:sz="0" w:space="0"/>
        </w:pBdr>
        <w:shd w:val="clear" w:fill="FFFFFF"/>
        <w:spacing w:before="100" w:after="100"/>
        <w:ind w:firstLine="720"/>
        <w:jc w:val="both"/>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Khi kết hợp Entity Framework với Mô hình MVC, bạn có thể tận dụng sức mạnh của cả hai để phát triển ứng dụng web dễ dàng và hiệu quả. Dưới đây là cách thực hiện điều này:</w:t>
      </w:r>
    </w:p>
    <w:p>
      <w:pPr>
        <w:pBdr>
          <w:top w:val="none" w:color="auto" w:sz="0" w:space="0"/>
          <w:left w:val="none" w:color="auto" w:sz="0" w:space="0"/>
          <w:bottom w:val="none" w:color="auto" w:sz="0" w:space="0"/>
          <w:right w:val="none" w:color="auto" w:sz="0" w:space="0"/>
          <w:between w:val="none" w:color="auto" w:sz="0" w:space="0"/>
        </w:pBdr>
        <w:shd w:val="clear" w:fill="FFFFFF"/>
        <w:spacing w:before="100" w:after="100"/>
        <w:ind w:firstLine="720"/>
        <w:jc w:val="both"/>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Model: Model trong Mô hình MVC thường tương ứng với các đối tượng dữ liệu được định nghĩa bằng Entity Framework. Bạn có thể sử dụng EF để tạo các thực thể cơ sở dữ liệu (entities) và quản lý các kết nối với cơ sở dữ liệu.</w:t>
      </w:r>
    </w:p>
    <w:p>
      <w:pPr>
        <w:pBdr>
          <w:top w:val="none" w:color="auto" w:sz="0" w:space="0"/>
          <w:left w:val="none" w:color="auto" w:sz="0" w:space="0"/>
          <w:bottom w:val="none" w:color="auto" w:sz="0" w:space="0"/>
          <w:right w:val="none" w:color="auto" w:sz="0" w:space="0"/>
          <w:between w:val="none" w:color="auto" w:sz="0" w:space="0"/>
        </w:pBdr>
        <w:shd w:val="clear" w:fill="FFFFFF"/>
        <w:spacing w:before="100" w:after="100"/>
        <w:ind w:firstLine="720"/>
        <w:jc w:val="both"/>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Controller: Controller trong Mô hình MVC có trách nhiệm xử lý logic ứng dụng. Bạn có thể sử dụng Controller để gọi các phương thức của EF để thực hiện truy cập dữ liệu, thực hiện các truy vấn LINQ, và cập nhật dữ liệu trong cơ sở dữ liệu.</w:t>
      </w:r>
    </w:p>
    <w:p>
      <w:pPr>
        <w:pBdr>
          <w:top w:val="none" w:color="auto" w:sz="0" w:space="0"/>
          <w:left w:val="none" w:color="auto" w:sz="0" w:space="0"/>
          <w:bottom w:val="none" w:color="auto" w:sz="0" w:space="0"/>
          <w:right w:val="none" w:color="auto" w:sz="0" w:space="0"/>
          <w:between w:val="none" w:color="auto" w:sz="0" w:space="0"/>
        </w:pBdr>
        <w:shd w:val="clear" w:fill="FFFFFF"/>
        <w:spacing w:before="100" w:after="100"/>
        <w:ind w:firstLine="720"/>
        <w:jc w:val="both"/>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View: View trong Mô hình MVC hiển thị dữ liệu cho người dùng. Bạn có thể sử dụng View để hiển thị dữ liệu từ Model và kết hợp nó với giao diện người dùng.</w:t>
      </w:r>
    </w:p>
    <w:p>
      <w:pPr>
        <w:pBdr>
          <w:top w:val="none" w:color="auto" w:sz="0" w:space="0"/>
          <w:left w:val="none" w:color="auto" w:sz="0" w:space="0"/>
          <w:bottom w:val="none" w:color="auto" w:sz="0" w:space="0"/>
          <w:right w:val="none" w:color="auto" w:sz="0" w:space="0"/>
          <w:between w:val="none" w:color="auto" w:sz="0" w:space="0"/>
        </w:pBdr>
        <w:shd w:val="clear" w:fill="FFFFFF"/>
        <w:spacing w:before="100" w:after="100"/>
        <w:ind w:firstLine="720"/>
        <w:jc w:val="both"/>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Khi EF được tích hợp vào Mô hình MVC, bạn có thể thực hiện các hoạt động như thêm, sửa đổi, xóa và truy vấn dữ liệu từ cơ sở dữ liệu một cách dễ dàng bằng cách sử dụng các đối tượng Model. Entity Framework giúp giảm thiểu công việc lặp đi lặp lại liên quan đến truy cập cơ sở dữ liệu và tạo mã dễ bảo trì hơn.</w:t>
      </w:r>
    </w:p>
    <w:p>
      <w:pPr>
        <w:pStyle w:val="4"/>
        <w:pBdr>
          <w:top w:val="none" w:color="auto" w:sz="0" w:space="0"/>
          <w:left w:val="none" w:color="auto" w:sz="0" w:space="0"/>
          <w:bottom w:val="none" w:color="auto" w:sz="0" w:space="0"/>
          <w:right w:val="none" w:color="auto" w:sz="0" w:space="0"/>
          <w:between w:val="none" w:color="auto" w:sz="0" w:space="0"/>
        </w:pBdr>
        <w:shd w:val="clear" w:fill="FFFFFF"/>
        <w:spacing w:before="100" w:after="100"/>
        <w:ind w:firstLine="720"/>
        <w:jc w:val="both"/>
        <w:rPr>
          <w:rFonts w:ascii="Times New Roman" w:hAnsi="Times New Roman" w:eastAsia="Times New Roman" w:cs="Times New Roman"/>
          <w:b/>
          <w:color w:val="000000"/>
          <w:sz w:val="36"/>
          <w:szCs w:val="36"/>
        </w:rPr>
      </w:pPr>
      <w:bookmarkStart w:id="11" w:name="_Toc958"/>
      <w:r>
        <w:rPr>
          <w:rFonts w:ascii="Times New Roman" w:hAnsi="Times New Roman" w:eastAsia="Times New Roman" w:cs="Times New Roman"/>
          <w:b/>
          <w:color w:val="000000"/>
          <w:sz w:val="36"/>
          <w:szCs w:val="36"/>
          <w:rtl w:val="0"/>
        </w:rPr>
        <w:t>6.3. HTML, CSS, JavaScript:</w:t>
      </w:r>
      <w:bookmarkEnd w:id="11"/>
    </w:p>
    <w:p>
      <w:pPr>
        <w:pBdr>
          <w:top w:val="none" w:color="auto" w:sz="0" w:space="0"/>
          <w:left w:val="none" w:color="auto" w:sz="0" w:space="0"/>
          <w:bottom w:val="none" w:color="auto" w:sz="0" w:space="0"/>
          <w:right w:val="none" w:color="auto" w:sz="0" w:space="0"/>
          <w:between w:val="none" w:color="auto" w:sz="0" w:space="0"/>
        </w:pBdr>
        <w:shd w:val="clear" w:fill="FFFFFF"/>
        <w:spacing w:before="100" w:after="100"/>
        <w:ind w:left="720" w:firstLine="720"/>
        <w:jc w:val="both"/>
        <w:rPr>
          <w:rFonts w:ascii="Times New Roman" w:hAnsi="Times New Roman" w:eastAsia="Times New Roman" w:cs="Times New Roman"/>
          <w:b/>
          <w:sz w:val="36"/>
          <w:szCs w:val="36"/>
          <w:highlight w:val="white"/>
        </w:rPr>
      </w:pPr>
      <w:r>
        <w:rPr>
          <w:rFonts w:ascii="Times New Roman" w:hAnsi="Times New Roman" w:eastAsia="Times New Roman" w:cs="Times New Roman"/>
          <w:b/>
          <w:sz w:val="36"/>
          <w:szCs w:val="36"/>
          <w:highlight w:val="white"/>
        </w:rPr>
        <w:drawing>
          <wp:inline distT="114300" distB="114300" distL="114300" distR="114300">
            <wp:extent cx="4406900" cy="2487930"/>
            <wp:effectExtent l="0" t="0" r="0" b="0"/>
            <wp:docPr id="92" name="image3.png"/>
            <wp:cNvGraphicFramePr/>
            <a:graphic xmlns:a="http://schemas.openxmlformats.org/drawingml/2006/main">
              <a:graphicData uri="http://schemas.openxmlformats.org/drawingml/2006/picture">
                <pic:pic xmlns:pic="http://schemas.openxmlformats.org/drawingml/2006/picture">
                  <pic:nvPicPr>
                    <pic:cNvPr id="92" name="image3.png"/>
                    <pic:cNvPicPr preferRelativeResize="0"/>
                  </pic:nvPicPr>
                  <pic:blipFill>
                    <a:blip r:embed="rId14"/>
                    <a:srcRect/>
                    <a:stretch>
                      <a:fillRect/>
                    </a:stretch>
                  </pic:blipFill>
                  <pic:spPr>
                    <a:xfrm>
                      <a:off x="0" y="0"/>
                      <a:ext cx="4407476" cy="2488092"/>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hd w:val="clear" w:fill="FFFFFF"/>
        <w:spacing w:before="100" w:after="100"/>
        <w:ind w:firstLine="720"/>
        <w:jc w:val="both"/>
        <w:rPr>
          <w:rFonts w:ascii="Times New Roman" w:hAnsi="Times New Roman" w:eastAsia="Times New Roman" w:cs="Times New Roman"/>
          <w:color w:val="000000" w:themeColor="text1"/>
          <w:sz w:val="26"/>
          <w:szCs w:val="26"/>
          <w:highlight w:val="white"/>
          <w14:textFill>
            <w14:solidFill>
              <w14:schemeClr w14:val="tx1"/>
            </w14:solidFill>
          </w14:textFill>
        </w:rPr>
      </w:pPr>
      <w:r>
        <w:rPr>
          <w:rFonts w:ascii="Times New Roman" w:hAnsi="Times New Roman" w:eastAsia="Times New Roman" w:cs="Times New Roman"/>
          <w:color w:val="000000" w:themeColor="text1"/>
          <w:sz w:val="26"/>
          <w:szCs w:val="26"/>
          <w:highlight w:val="white"/>
          <w:rtl w:val="0"/>
          <w14:textFill>
            <w14:solidFill>
              <w14:schemeClr w14:val="tx1"/>
            </w14:solidFill>
          </w14:textFill>
        </w:rPr>
        <w:t>Trong lập trình, HTML, CSS và JavaScript được xem là những thành phần không thể thiếu để hình thành nên một website hoạt động ổn định và bắt mắt như hiện nay.</w:t>
      </w:r>
    </w:p>
    <w:p>
      <w:pPr>
        <w:pBdr>
          <w:top w:val="none" w:color="auto" w:sz="0" w:space="0"/>
          <w:left w:val="none" w:color="auto" w:sz="0" w:space="0"/>
          <w:bottom w:val="none" w:color="auto" w:sz="0" w:space="0"/>
          <w:right w:val="none" w:color="auto" w:sz="0" w:space="0"/>
          <w:between w:val="none" w:color="auto" w:sz="0" w:space="0"/>
        </w:pBdr>
        <w:shd w:val="clear" w:fill="FFFFFF"/>
        <w:spacing w:before="100" w:after="100"/>
        <w:ind w:firstLine="720"/>
        <w:jc w:val="both"/>
        <w:rPr>
          <w:rFonts w:ascii="Times New Roman" w:hAnsi="Times New Roman" w:eastAsia="Times New Roman" w:cs="Times New Roman"/>
          <w:color w:val="000000" w:themeColor="text1"/>
          <w:sz w:val="26"/>
          <w:szCs w:val="26"/>
          <w:highlight w:val="white"/>
          <w14:textFill>
            <w14:solidFill>
              <w14:schemeClr w14:val="tx1"/>
            </w14:solidFill>
          </w14:textFill>
        </w:rPr>
      </w:pPr>
    </w:p>
    <w:p>
      <w:pPr>
        <w:keepNext w:val="0"/>
        <w:keepLines w:val="0"/>
        <w:numPr>
          <w:ilvl w:val="0"/>
          <w:numId w:val="21"/>
        </w:numPr>
        <w:pBdr>
          <w:top w:val="none" w:color="auto" w:sz="0" w:space="0"/>
          <w:left w:val="none" w:color="auto" w:sz="0" w:space="0"/>
          <w:bottom w:val="none" w:color="auto" w:sz="0" w:space="0"/>
          <w:right w:val="none" w:color="auto" w:sz="0" w:space="0"/>
          <w:between w:val="none" w:color="auto" w:sz="0" w:space="0"/>
        </w:pBdr>
        <w:shd w:val="clear" w:fill="FFFFFF"/>
        <w:spacing w:before="0" w:after="160" w:line="276" w:lineRule="auto"/>
        <w:ind w:left="720" w:hanging="360"/>
        <w:jc w:val="both"/>
        <w:rPr>
          <w:rFonts w:ascii="Times New Roman" w:hAnsi="Times New Roman" w:eastAsia="Times New Roman" w:cs="Times New Roman"/>
          <w:b/>
          <w:color w:val="000000" w:themeColor="text1"/>
          <w:sz w:val="30"/>
          <w:szCs w:val="30"/>
          <w14:textFill>
            <w14:solidFill>
              <w14:schemeClr w14:val="tx1"/>
            </w14:solidFill>
          </w14:textFill>
        </w:rPr>
      </w:pPr>
      <w:r>
        <w:rPr>
          <w:rFonts w:ascii="Times New Roman" w:hAnsi="Times New Roman" w:eastAsia="Times New Roman" w:cs="Times New Roman"/>
          <w:b/>
          <w:color w:val="000000" w:themeColor="text1"/>
          <w:sz w:val="30"/>
          <w:szCs w:val="30"/>
          <w:rtl w:val="0"/>
          <w14:textFill>
            <w14:solidFill>
              <w14:schemeClr w14:val="tx1"/>
            </w14:solidFill>
          </w14:textFill>
        </w:rPr>
        <w:t>Tìm hiểu về HTML</w:t>
      </w:r>
    </w:p>
    <w:p>
      <w:pPr>
        <w:keepNext w:val="0"/>
        <w:keepLines w:val="0"/>
        <w:pBdr>
          <w:top w:val="none" w:color="auto" w:sz="0" w:space="0"/>
          <w:left w:val="none" w:color="auto" w:sz="0" w:space="0"/>
          <w:bottom w:val="none" w:color="auto" w:sz="0" w:space="0"/>
          <w:right w:val="none" w:color="auto" w:sz="0" w:space="0"/>
          <w:between w:val="none" w:color="auto" w:sz="0" w:space="0"/>
        </w:pBdr>
        <w:shd w:val="clear" w:fill="FFFFFF"/>
        <w:spacing w:before="0" w:after="160" w:line="276" w:lineRule="auto"/>
        <w:ind w:firstLine="720"/>
        <w:jc w:val="both"/>
        <w:rPr>
          <w:rFonts w:ascii="Times New Roman" w:hAnsi="Times New Roman" w:eastAsia="Times New Roman" w:cs="Times New Roman"/>
          <w:b/>
          <w:color w:val="000000" w:themeColor="text1"/>
          <w:sz w:val="26"/>
          <w:szCs w:val="26"/>
          <w14:textFill>
            <w14:solidFill>
              <w14:schemeClr w14:val="tx1"/>
            </w14:solidFill>
          </w14:textFill>
        </w:rPr>
      </w:pPr>
      <w:r>
        <w:rPr>
          <w:rFonts w:ascii="Times New Roman" w:hAnsi="Times New Roman" w:eastAsia="Times New Roman" w:cs="Times New Roman"/>
          <w:b/>
          <w:color w:val="000000" w:themeColor="text1"/>
          <w:sz w:val="26"/>
          <w:szCs w:val="26"/>
          <w:rtl w:val="0"/>
          <w14:textFill>
            <w14:solidFill>
              <w14:schemeClr w14:val="tx1"/>
            </w14:solidFill>
          </w14:textFill>
        </w:rPr>
        <w:t>HTML là gì?</w:t>
      </w:r>
    </w:p>
    <w:p>
      <w:pPr>
        <w:pBdr>
          <w:top w:val="none" w:color="auto" w:sz="0" w:space="0"/>
          <w:left w:val="none" w:color="auto" w:sz="0" w:space="0"/>
          <w:bottom w:val="none" w:color="auto" w:sz="0" w:space="0"/>
          <w:right w:val="none" w:color="auto" w:sz="0" w:space="0"/>
          <w:between w:val="none" w:color="auto" w:sz="0" w:space="0"/>
        </w:pBdr>
        <w:shd w:val="clear" w:fill="FFFFFF"/>
        <w:spacing w:after="280" w:line="276" w:lineRule="auto"/>
        <w:ind w:firstLine="720"/>
        <w:jc w:val="both"/>
        <w:rPr>
          <w:rFonts w:ascii="Times New Roman" w:hAnsi="Times New Roman" w:eastAsia="Times New Roman" w:cs="Times New Roman"/>
          <w:color w:val="000000" w:themeColor="text1"/>
          <w:sz w:val="26"/>
          <w:szCs w:val="26"/>
          <w:highlight w:val="white"/>
          <w14:textFill>
            <w14:solidFill>
              <w14:schemeClr w14:val="tx1"/>
            </w14:solidFill>
          </w14:textFill>
        </w:rPr>
      </w:pPr>
      <w:r>
        <w:rPr>
          <w:rFonts w:ascii="Times New Roman" w:hAnsi="Times New Roman" w:eastAsia="Times New Roman" w:cs="Times New Roman"/>
          <w:color w:val="000000" w:themeColor="text1"/>
          <w:sz w:val="26"/>
          <w:szCs w:val="26"/>
          <w:highlight w:val="white"/>
          <w:rtl w:val="0"/>
          <w14:textFill>
            <w14:solidFill>
              <w14:schemeClr w14:val="tx1"/>
            </w14:solidFill>
          </w14:textFill>
        </w:rPr>
        <w:t>HTML - HyperText Markup Language, là loại ngôn ngữ đánh dấu siêu văn bản, thường được sử dụng trong các tài liệu web.</w:t>
      </w:r>
    </w:p>
    <w:p>
      <w:pPr>
        <w:pBdr>
          <w:top w:val="none" w:color="auto" w:sz="0" w:space="0"/>
          <w:left w:val="none" w:color="auto" w:sz="0" w:space="0"/>
          <w:bottom w:val="none" w:color="auto" w:sz="0" w:space="0"/>
          <w:right w:val="none" w:color="auto" w:sz="0" w:space="0"/>
          <w:between w:val="none" w:color="auto" w:sz="0" w:space="0"/>
        </w:pBdr>
        <w:shd w:val="clear" w:fill="FFFFFF"/>
        <w:spacing w:after="280" w:line="276" w:lineRule="auto"/>
        <w:ind w:firstLine="720"/>
        <w:jc w:val="both"/>
        <w:rPr>
          <w:rFonts w:ascii="Times New Roman" w:hAnsi="Times New Roman" w:eastAsia="Times New Roman" w:cs="Times New Roman"/>
          <w:color w:val="000000" w:themeColor="text1"/>
          <w:sz w:val="26"/>
          <w:szCs w:val="26"/>
          <w:highlight w:val="white"/>
          <w14:textFill>
            <w14:solidFill>
              <w14:schemeClr w14:val="tx1"/>
            </w14:solidFill>
          </w14:textFill>
        </w:rPr>
      </w:pPr>
      <w:r>
        <w:rPr>
          <w:rFonts w:ascii="Times New Roman" w:hAnsi="Times New Roman" w:eastAsia="Times New Roman" w:cs="Times New Roman"/>
          <w:color w:val="000000" w:themeColor="text1"/>
          <w:sz w:val="26"/>
          <w:szCs w:val="26"/>
          <w:highlight w:val="white"/>
          <w:rtl w:val="0"/>
          <w14:textFill>
            <w14:solidFill>
              <w14:schemeClr w14:val="tx1"/>
            </w14:solidFill>
          </w14:textFill>
        </w:rPr>
        <w:t>Nhưng xét về bản chất, HTML lại không được xem như một ngôn ngữ lập trình, mà nó giống như một ngôn ngữ xác định đâu là ý nghĩa, mục đích và cấu trúc của một tài liệu.</w:t>
      </w:r>
    </w:p>
    <w:p>
      <w:pPr>
        <w:pBdr>
          <w:top w:val="none" w:color="auto" w:sz="0" w:space="0"/>
          <w:left w:val="none" w:color="auto" w:sz="0" w:space="0"/>
          <w:bottom w:val="none" w:color="auto" w:sz="0" w:space="0"/>
          <w:right w:val="none" w:color="auto" w:sz="0" w:space="0"/>
          <w:between w:val="none" w:color="auto" w:sz="0" w:space="0"/>
        </w:pBdr>
        <w:shd w:val="clear" w:fill="FFFFFF"/>
        <w:spacing w:after="280" w:line="276" w:lineRule="auto"/>
        <w:ind w:firstLine="720"/>
        <w:jc w:val="both"/>
        <w:rPr>
          <w:rFonts w:ascii="Times New Roman" w:hAnsi="Times New Roman" w:eastAsia="Times New Roman" w:cs="Times New Roman"/>
          <w:color w:val="000000" w:themeColor="text1"/>
          <w:sz w:val="26"/>
          <w:szCs w:val="26"/>
          <w:highlight w:val="white"/>
          <w14:textFill>
            <w14:solidFill>
              <w14:schemeClr w14:val="tx1"/>
            </w14:solidFill>
          </w14:textFill>
        </w:rPr>
      </w:pPr>
      <w:r>
        <w:rPr>
          <w:rFonts w:ascii="Times New Roman" w:hAnsi="Times New Roman" w:eastAsia="Times New Roman" w:cs="Times New Roman"/>
          <w:color w:val="000000" w:themeColor="text1"/>
          <w:sz w:val="26"/>
          <w:szCs w:val="26"/>
          <w:highlight w:val="white"/>
          <w:rtl w:val="0"/>
          <w14:textFill>
            <w14:solidFill>
              <w14:schemeClr w14:val="tx1"/>
            </w14:solidFill>
          </w14:textFill>
        </w:rPr>
        <w:t xml:space="preserve">Do đó, thay vì sử dụng ngôn ngữ lập trình để thực hiện các chức năng, HTML lại dùng các thẻ để xác định các loại nội dung khác nhau, cũng như mục đích phục vụ cho trang web.  </w:t>
      </w:r>
    </w:p>
    <w:p>
      <w:pPr>
        <w:keepNext w:val="0"/>
        <w:keepLines w:val="0"/>
        <w:pBdr>
          <w:top w:val="none" w:color="auto" w:sz="0" w:space="0"/>
          <w:left w:val="none" w:color="auto" w:sz="0" w:space="0"/>
          <w:bottom w:val="none" w:color="auto" w:sz="0" w:space="0"/>
          <w:right w:val="none" w:color="auto" w:sz="0" w:space="0"/>
          <w:between w:val="none" w:color="auto" w:sz="0" w:space="0"/>
        </w:pBdr>
        <w:shd w:val="clear" w:fill="FFFFFF"/>
        <w:spacing w:before="0" w:after="160" w:line="276" w:lineRule="auto"/>
        <w:ind w:firstLine="720"/>
        <w:jc w:val="both"/>
        <w:rPr>
          <w:rFonts w:ascii="Times New Roman" w:hAnsi="Times New Roman" w:eastAsia="Times New Roman" w:cs="Times New Roman"/>
          <w:b/>
          <w:color w:val="000000" w:themeColor="text1"/>
          <w:sz w:val="26"/>
          <w:szCs w:val="26"/>
          <w14:textFill>
            <w14:solidFill>
              <w14:schemeClr w14:val="tx1"/>
            </w14:solidFill>
          </w14:textFill>
        </w:rPr>
      </w:pPr>
      <w:r>
        <w:rPr>
          <w:rFonts w:ascii="Times New Roman" w:hAnsi="Times New Roman" w:eastAsia="Times New Roman" w:cs="Times New Roman"/>
          <w:b/>
          <w:color w:val="000000" w:themeColor="text1"/>
          <w:sz w:val="26"/>
          <w:szCs w:val="26"/>
          <w:rtl w:val="0"/>
          <w14:textFill>
            <w14:solidFill>
              <w14:schemeClr w14:val="tx1"/>
            </w14:solidFill>
          </w14:textFill>
        </w:rPr>
        <w:t>Vai trò của HTML:</w:t>
      </w:r>
    </w:p>
    <w:p>
      <w:pPr>
        <w:pBdr>
          <w:top w:val="none" w:color="auto" w:sz="0" w:space="0"/>
          <w:left w:val="none" w:color="auto" w:sz="0" w:space="0"/>
          <w:bottom w:val="none" w:color="auto" w:sz="0" w:space="0"/>
          <w:right w:val="none" w:color="auto" w:sz="0" w:space="0"/>
          <w:between w:val="none" w:color="auto" w:sz="0" w:space="0"/>
        </w:pBdr>
        <w:shd w:val="clear" w:fill="FFFFFF"/>
        <w:spacing w:after="280" w:line="276" w:lineRule="auto"/>
        <w:ind w:firstLine="720"/>
        <w:jc w:val="both"/>
        <w:rPr>
          <w:rFonts w:ascii="Times New Roman" w:hAnsi="Times New Roman" w:eastAsia="Times New Roman" w:cs="Times New Roman"/>
          <w:color w:val="000000" w:themeColor="text1"/>
          <w:sz w:val="27"/>
          <w:szCs w:val="27"/>
          <w:highlight w:val="white"/>
          <w14:textFill>
            <w14:solidFill>
              <w14:schemeClr w14:val="tx1"/>
            </w14:solidFill>
          </w14:textFill>
        </w:rPr>
      </w:pPr>
      <w:r>
        <w:rPr>
          <w:rFonts w:ascii="Times New Roman" w:hAnsi="Times New Roman" w:eastAsia="Times New Roman" w:cs="Times New Roman"/>
          <w:color w:val="000000" w:themeColor="text1"/>
          <w:sz w:val="27"/>
          <w:szCs w:val="27"/>
          <w:highlight w:val="white"/>
          <w:rtl w:val="0"/>
          <w14:textFill>
            <w14:solidFill>
              <w14:schemeClr w14:val="tx1"/>
            </w14:solidFill>
          </w14:textFill>
        </w:rPr>
        <w:t xml:space="preserve">HTML có nhiệm vụ xây dựng cấu trúc siêu văn bản trên một website, hay khai báo các tập tin kỹ thuật số như hình ảnh, video, nhạc. </w:t>
      </w:r>
    </w:p>
    <w:p>
      <w:pPr>
        <w:pBdr>
          <w:top w:val="none" w:color="auto" w:sz="0" w:space="0"/>
          <w:left w:val="none" w:color="auto" w:sz="0" w:space="0"/>
          <w:bottom w:val="none" w:color="auto" w:sz="0" w:space="0"/>
          <w:right w:val="none" w:color="auto" w:sz="0" w:space="0"/>
          <w:between w:val="none" w:color="auto" w:sz="0" w:space="0"/>
        </w:pBdr>
        <w:shd w:val="clear" w:fill="FFFFFF"/>
        <w:spacing w:after="280" w:line="276" w:lineRule="auto"/>
        <w:ind w:firstLine="720"/>
        <w:jc w:val="both"/>
        <w:rPr>
          <w:rFonts w:ascii="Times New Roman" w:hAnsi="Times New Roman" w:eastAsia="Times New Roman" w:cs="Times New Roman"/>
          <w:color w:val="000000" w:themeColor="text1"/>
          <w:sz w:val="27"/>
          <w:szCs w:val="27"/>
          <w:highlight w:val="white"/>
          <w14:textFill>
            <w14:solidFill>
              <w14:schemeClr w14:val="tx1"/>
            </w14:solidFill>
          </w14:textFill>
        </w:rPr>
      </w:pPr>
      <w:r>
        <w:rPr>
          <w:rFonts w:ascii="Times New Roman" w:hAnsi="Times New Roman" w:eastAsia="Times New Roman" w:cs="Times New Roman"/>
          <w:color w:val="000000" w:themeColor="text1"/>
          <w:sz w:val="27"/>
          <w:szCs w:val="27"/>
          <w:highlight w:val="white"/>
          <w:rtl w:val="0"/>
          <w14:textFill>
            <w14:solidFill>
              <w14:schemeClr w14:val="tx1"/>
            </w14:solidFill>
          </w14:textFill>
        </w:rPr>
        <w:t>Ngoài ra, nó còn được dùng để phân chia các đoạn văn bản, heading, links, blockquotes…</w:t>
      </w:r>
    </w:p>
    <w:p>
      <w:pPr>
        <w:pBdr>
          <w:top w:val="none" w:color="auto" w:sz="0" w:space="0"/>
          <w:left w:val="none" w:color="auto" w:sz="0" w:space="0"/>
          <w:bottom w:val="none" w:color="auto" w:sz="0" w:space="0"/>
          <w:right w:val="none" w:color="auto" w:sz="0" w:space="0"/>
          <w:between w:val="none" w:color="auto" w:sz="0" w:space="0"/>
        </w:pBdr>
        <w:shd w:val="clear" w:fill="FFFFFF"/>
        <w:spacing w:after="280" w:line="276" w:lineRule="auto"/>
        <w:ind w:firstLine="720"/>
        <w:jc w:val="both"/>
        <w:rPr>
          <w:rFonts w:ascii="Times New Roman" w:hAnsi="Times New Roman" w:eastAsia="Times New Roman" w:cs="Times New Roman"/>
          <w:color w:val="000000" w:themeColor="text1"/>
          <w:sz w:val="27"/>
          <w:szCs w:val="27"/>
          <w:highlight w:val="white"/>
          <w14:textFill>
            <w14:solidFill>
              <w14:schemeClr w14:val="tx1"/>
            </w14:solidFill>
          </w14:textFill>
        </w:rPr>
      </w:pPr>
      <w:r>
        <w:rPr>
          <w:rFonts w:ascii="Times New Roman" w:hAnsi="Times New Roman" w:eastAsia="Times New Roman" w:cs="Times New Roman"/>
          <w:color w:val="000000" w:themeColor="text1"/>
          <w:sz w:val="27"/>
          <w:szCs w:val="27"/>
          <w:highlight w:val="white"/>
          <w:rtl w:val="0"/>
          <w14:textFill>
            <w14:solidFill>
              <w14:schemeClr w14:val="tx1"/>
            </w14:solidFill>
          </w14:textFill>
        </w:rPr>
        <w:t xml:space="preserve">Đồng thời thực hiện dễ dàng các công việc sau: </w:t>
      </w:r>
    </w:p>
    <w:p>
      <w:pPr>
        <w:numPr>
          <w:ilvl w:val="0"/>
          <w:numId w:val="22"/>
        </w:numPr>
        <w:pBdr>
          <w:top w:val="none" w:color="auto" w:sz="0" w:space="0"/>
          <w:left w:val="none" w:color="auto" w:sz="0" w:space="0"/>
          <w:bottom w:val="none" w:color="auto" w:sz="0" w:space="0"/>
          <w:right w:val="none" w:color="auto" w:sz="0" w:space="0"/>
          <w:between w:val="none" w:color="auto" w:sz="0" w:space="0"/>
        </w:pBdr>
        <w:shd w:val="clear" w:fill="FFFFFF"/>
        <w:spacing w:before="280" w:after="0" w:afterAutospacing="0" w:line="276" w:lineRule="auto"/>
        <w:ind w:left="720" w:hanging="360"/>
        <w:rPr>
          <w:rFonts w:ascii="Times New Roman" w:hAnsi="Times New Roman" w:eastAsia="Times New Roman" w:cs="Times New Roman"/>
          <w:color w:val="000000" w:themeColor="text1"/>
          <w:sz w:val="27"/>
          <w:szCs w:val="27"/>
          <w:highlight w:val="white"/>
          <w:u w:val="none"/>
          <w14:textFill>
            <w14:solidFill>
              <w14:schemeClr w14:val="tx1"/>
            </w14:solidFill>
          </w14:textFill>
        </w:rPr>
      </w:pPr>
      <w:r>
        <w:rPr>
          <w:rFonts w:ascii="Times New Roman" w:hAnsi="Times New Roman" w:eastAsia="Times New Roman" w:cs="Times New Roman"/>
          <w:color w:val="000000" w:themeColor="text1"/>
          <w:sz w:val="27"/>
          <w:szCs w:val="27"/>
          <w:highlight w:val="white"/>
          <w:rtl w:val="0"/>
          <w14:textFill>
            <w14:solidFill>
              <w14:schemeClr w14:val="tx1"/>
            </w14:solidFill>
          </w14:textFill>
        </w:rPr>
        <w:t xml:space="preserve">Thêm tiêu đề, định dạng văn bản, ngắt dòng điều khiển. </w:t>
      </w:r>
    </w:p>
    <w:p>
      <w:pPr>
        <w:numPr>
          <w:ilvl w:val="0"/>
          <w:numId w:val="22"/>
        </w:numPr>
        <w:pBdr>
          <w:top w:val="none" w:color="auto" w:sz="0" w:space="0"/>
          <w:left w:val="none" w:color="auto" w:sz="0" w:space="0"/>
          <w:bottom w:val="none" w:color="auto" w:sz="0" w:space="0"/>
          <w:right w:val="none" w:color="auto" w:sz="0" w:space="0"/>
          <w:between w:val="none" w:color="auto" w:sz="0" w:space="0"/>
        </w:pBdr>
        <w:shd w:val="clear" w:fill="FFFFFF"/>
        <w:spacing w:before="0" w:beforeAutospacing="0" w:after="0" w:afterAutospacing="0" w:line="276" w:lineRule="auto"/>
        <w:ind w:left="720" w:hanging="360"/>
        <w:rPr>
          <w:rFonts w:ascii="Times New Roman" w:hAnsi="Times New Roman" w:eastAsia="Times New Roman" w:cs="Times New Roman"/>
          <w:color w:val="000000" w:themeColor="text1"/>
          <w:sz w:val="27"/>
          <w:szCs w:val="27"/>
          <w:highlight w:val="white"/>
          <w:u w:val="none"/>
          <w14:textFill>
            <w14:solidFill>
              <w14:schemeClr w14:val="tx1"/>
            </w14:solidFill>
          </w14:textFill>
        </w:rPr>
      </w:pPr>
      <w:r>
        <w:rPr>
          <w:rFonts w:ascii="Times New Roman" w:hAnsi="Times New Roman" w:eastAsia="Times New Roman" w:cs="Times New Roman"/>
          <w:color w:val="000000" w:themeColor="text1"/>
          <w:sz w:val="27"/>
          <w:szCs w:val="27"/>
          <w:highlight w:val="white"/>
          <w:rtl w:val="0"/>
          <w14:textFill>
            <w14:solidFill>
              <w14:schemeClr w14:val="tx1"/>
            </w14:solidFill>
          </w14:textFill>
        </w:rPr>
        <w:t xml:space="preserve">Tạo danh sách, nhấn mạnh văn bản, tạo ký tự đặc biệt, chèn hình ảnh và tạo liên kết. </w:t>
      </w:r>
    </w:p>
    <w:p>
      <w:pPr>
        <w:numPr>
          <w:ilvl w:val="0"/>
          <w:numId w:val="22"/>
        </w:numPr>
        <w:pBdr>
          <w:top w:val="none" w:color="auto" w:sz="0" w:space="0"/>
          <w:left w:val="none" w:color="auto" w:sz="0" w:space="0"/>
          <w:bottom w:val="none" w:color="auto" w:sz="0" w:space="0"/>
          <w:right w:val="none" w:color="auto" w:sz="0" w:space="0"/>
          <w:between w:val="none" w:color="auto" w:sz="0" w:space="0"/>
        </w:pBdr>
        <w:shd w:val="clear" w:fill="FFFFFF"/>
        <w:spacing w:before="0" w:beforeAutospacing="0" w:after="0" w:afterAutospacing="0" w:line="276" w:lineRule="auto"/>
        <w:ind w:left="720" w:hanging="360"/>
        <w:rPr>
          <w:rFonts w:ascii="Times New Roman" w:hAnsi="Times New Roman" w:eastAsia="Times New Roman" w:cs="Times New Roman"/>
          <w:color w:val="000000" w:themeColor="text1"/>
          <w:sz w:val="27"/>
          <w:szCs w:val="27"/>
          <w:highlight w:val="white"/>
          <w:u w:val="none"/>
          <w14:textFill>
            <w14:solidFill>
              <w14:schemeClr w14:val="tx1"/>
            </w14:solidFill>
          </w14:textFill>
        </w:rPr>
      </w:pPr>
      <w:r>
        <w:rPr>
          <w:rFonts w:ascii="Times New Roman" w:hAnsi="Times New Roman" w:eastAsia="Times New Roman" w:cs="Times New Roman"/>
          <w:color w:val="000000" w:themeColor="text1"/>
          <w:sz w:val="27"/>
          <w:szCs w:val="27"/>
          <w:highlight w:val="white"/>
          <w:rtl w:val="0"/>
          <w14:textFill>
            <w14:solidFill>
              <w14:schemeClr w14:val="tx1"/>
            </w14:solidFill>
          </w14:textFill>
        </w:rPr>
        <w:t xml:space="preserve">Góp phần xây dựng bảng, điều khiển một số kiểu mẫu. </w:t>
      </w:r>
    </w:p>
    <w:p>
      <w:pPr>
        <w:numPr>
          <w:ilvl w:val="0"/>
          <w:numId w:val="23"/>
        </w:numPr>
        <w:pBdr>
          <w:top w:val="none" w:color="auto" w:sz="0" w:space="0"/>
          <w:left w:val="none" w:color="auto" w:sz="0" w:space="0"/>
          <w:bottom w:val="none" w:color="auto" w:sz="0" w:space="0"/>
          <w:right w:val="none" w:color="auto" w:sz="0" w:space="0"/>
          <w:between w:val="none" w:color="auto" w:sz="0" w:space="0"/>
        </w:pBdr>
        <w:shd w:val="clear" w:fill="FFFFFF"/>
        <w:spacing w:before="0" w:beforeAutospacing="0" w:after="520" w:line="276" w:lineRule="auto"/>
        <w:ind w:left="720" w:hanging="360"/>
        <w:rPr>
          <w:rFonts w:ascii="Times New Roman" w:hAnsi="Times New Roman" w:eastAsia="Times New Roman" w:cs="Times New Roman"/>
          <w:b/>
          <w:color w:val="000000" w:themeColor="text1"/>
          <w:sz w:val="36"/>
          <w:szCs w:val="36"/>
          <w:highlight w:val="white"/>
          <w:u w:val="none"/>
          <w14:textFill>
            <w14:solidFill>
              <w14:schemeClr w14:val="tx1"/>
            </w14:solidFill>
          </w14:textFill>
        </w:rPr>
      </w:pPr>
      <w:r>
        <w:rPr>
          <w:rFonts w:ascii="Times New Roman" w:hAnsi="Times New Roman" w:eastAsia="Times New Roman" w:cs="Times New Roman"/>
          <w:b/>
          <w:color w:val="000000" w:themeColor="text1"/>
          <w:sz w:val="36"/>
          <w:szCs w:val="36"/>
          <w:highlight w:val="white"/>
          <w:rtl w:val="0"/>
          <w14:textFill>
            <w14:solidFill>
              <w14:schemeClr w14:val="tx1"/>
            </w14:solidFill>
          </w14:textFill>
        </w:rPr>
        <w:t>Tìm hiểu về CSS:</w:t>
      </w:r>
    </w:p>
    <w:p>
      <w:pPr>
        <w:pBdr>
          <w:top w:val="none" w:color="auto" w:sz="0" w:space="0"/>
          <w:left w:val="none" w:color="auto" w:sz="0" w:space="0"/>
          <w:bottom w:val="none" w:color="auto" w:sz="0" w:space="0"/>
          <w:right w:val="none" w:color="auto" w:sz="0" w:space="0"/>
          <w:between w:val="none" w:color="auto" w:sz="0" w:space="0"/>
        </w:pBdr>
        <w:shd w:val="clear" w:fill="FFFFFF"/>
        <w:spacing w:before="280" w:after="520" w:line="276" w:lineRule="auto"/>
        <w:ind w:left="720" w:firstLine="0"/>
        <w:rPr>
          <w:rFonts w:ascii="Times New Roman" w:hAnsi="Times New Roman" w:eastAsia="Times New Roman" w:cs="Times New Roman"/>
          <w:b/>
          <w:color w:val="000000" w:themeColor="text1"/>
          <w:sz w:val="26"/>
          <w:szCs w:val="26"/>
          <w:highlight w:val="white"/>
          <w14:textFill>
            <w14:solidFill>
              <w14:schemeClr w14:val="tx1"/>
            </w14:solidFill>
          </w14:textFill>
        </w:rPr>
      </w:pPr>
      <w:r>
        <w:rPr>
          <w:rFonts w:ascii="Times New Roman" w:hAnsi="Times New Roman" w:eastAsia="Times New Roman" w:cs="Times New Roman"/>
          <w:b/>
          <w:color w:val="000000" w:themeColor="text1"/>
          <w:sz w:val="26"/>
          <w:szCs w:val="26"/>
          <w:highlight w:val="white"/>
          <w:rtl w:val="0"/>
          <w14:textFill>
            <w14:solidFill>
              <w14:schemeClr w14:val="tx1"/>
            </w14:solidFill>
          </w14:textFill>
        </w:rPr>
        <w:t>CSS là gì?</w:t>
      </w:r>
    </w:p>
    <w:p>
      <w:pPr>
        <w:pBdr>
          <w:top w:val="none" w:color="auto" w:sz="0" w:space="0"/>
          <w:left w:val="none" w:color="auto" w:sz="0" w:space="0"/>
          <w:bottom w:val="none" w:color="auto" w:sz="0" w:space="0"/>
          <w:right w:val="none" w:color="auto" w:sz="0" w:space="0"/>
          <w:between w:val="none" w:color="auto" w:sz="0" w:space="0"/>
        </w:pBdr>
        <w:shd w:val="clear" w:fill="FFFFFF"/>
        <w:spacing w:after="280" w:line="276" w:lineRule="auto"/>
        <w:ind w:firstLine="720"/>
        <w:rPr>
          <w:rFonts w:ascii="Times New Roman" w:hAnsi="Times New Roman" w:eastAsia="Times New Roman" w:cs="Times New Roman"/>
          <w:color w:val="000000" w:themeColor="text1"/>
          <w:sz w:val="26"/>
          <w:szCs w:val="26"/>
          <w:highlight w:val="white"/>
          <w14:textFill>
            <w14:solidFill>
              <w14:schemeClr w14:val="tx1"/>
            </w14:solidFill>
          </w14:textFill>
        </w:rPr>
      </w:pPr>
      <w:r>
        <w:rPr>
          <w:rFonts w:ascii="Times New Roman" w:hAnsi="Times New Roman" w:eastAsia="Times New Roman" w:cs="Times New Roman"/>
          <w:color w:val="000000" w:themeColor="text1"/>
          <w:sz w:val="26"/>
          <w:szCs w:val="26"/>
          <w:highlight w:val="white"/>
          <w:rtl w:val="0"/>
          <w14:textFill>
            <w14:solidFill>
              <w14:schemeClr w14:val="tx1"/>
            </w14:solidFill>
          </w14:textFill>
        </w:rPr>
        <w:t>CSS - Cascading Style Sheets, là ngôn ngữ định dạng được sử dụng để mô tả cách trình bày trong các trang web, bao gồm màu sắc, cách bố trí và phông chữ, giúp nội dung thể hiện được phong cách riêng cho tổng thể website.</w:t>
      </w:r>
    </w:p>
    <w:p>
      <w:pPr>
        <w:pBdr>
          <w:top w:val="none" w:color="auto" w:sz="0" w:space="0"/>
          <w:left w:val="none" w:color="auto" w:sz="0" w:space="0"/>
          <w:bottom w:val="none" w:color="auto" w:sz="0" w:space="0"/>
          <w:right w:val="none" w:color="auto" w:sz="0" w:space="0"/>
          <w:between w:val="none" w:color="auto" w:sz="0" w:space="0"/>
        </w:pBdr>
        <w:shd w:val="clear" w:fill="FFFFFF"/>
        <w:spacing w:after="280" w:line="276" w:lineRule="auto"/>
        <w:ind w:firstLine="720"/>
        <w:rPr>
          <w:rFonts w:ascii="Times New Roman" w:hAnsi="Times New Roman" w:eastAsia="Times New Roman" w:cs="Times New Roman"/>
          <w:color w:val="000000" w:themeColor="text1"/>
          <w:sz w:val="26"/>
          <w:szCs w:val="26"/>
          <w:highlight w:val="white"/>
          <w14:textFill>
            <w14:solidFill>
              <w14:schemeClr w14:val="tx1"/>
            </w14:solidFill>
          </w14:textFill>
        </w:rPr>
      </w:pPr>
      <w:r>
        <w:rPr>
          <w:rFonts w:ascii="Times New Roman" w:hAnsi="Times New Roman" w:eastAsia="Times New Roman" w:cs="Times New Roman"/>
          <w:color w:val="000000" w:themeColor="text1"/>
          <w:sz w:val="26"/>
          <w:szCs w:val="26"/>
          <w:highlight w:val="white"/>
          <w:rtl w:val="0"/>
          <w14:textFill>
            <w14:solidFill>
              <w14:schemeClr w14:val="tx1"/>
            </w14:solidFill>
          </w14:textFill>
        </w:rPr>
        <w:t>Nhờ có CSS nên các thành phần trong HTML của website có thể hiện thị bắt mắt trên giao diện của trang.</w:t>
      </w:r>
    </w:p>
    <w:p>
      <w:pPr>
        <w:pBdr>
          <w:top w:val="none" w:color="auto" w:sz="0" w:space="0"/>
          <w:left w:val="none" w:color="auto" w:sz="0" w:space="0"/>
          <w:bottom w:val="none" w:color="auto" w:sz="0" w:space="0"/>
          <w:right w:val="none" w:color="auto" w:sz="0" w:space="0"/>
          <w:between w:val="none" w:color="auto" w:sz="0" w:space="0"/>
        </w:pBdr>
        <w:shd w:val="clear" w:fill="FFFFFF"/>
        <w:spacing w:after="280" w:line="276" w:lineRule="auto"/>
        <w:ind w:firstLine="720"/>
        <w:rPr>
          <w:rFonts w:ascii="Times New Roman" w:hAnsi="Times New Roman" w:eastAsia="Times New Roman" w:cs="Times New Roman"/>
          <w:color w:val="000000" w:themeColor="text1"/>
          <w:sz w:val="26"/>
          <w:szCs w:val="26"/>
          <w:highlight w:val="white"/>
          <w14:textFill>
            <w14:solidFill>
              <w14:schemeClr w14:val="tx1"/>
            </w14:solidFill>
          </w14:textFill>
        </w:rPr>
      </w:pPr>
      <w:r>
        <w:rPr>
          <w:rFonts w:ascii="Times New Roman" w:hAnsi="Times New Roman" w:eastAsia="Times New Roman" w:cs="Times New Roman"/>
          <w:color w:val="000000" w:themeColor="text1"/>
          <w:sz w:val="26"/>
          <w:szCs w:val="26"/>
          <w:highlight w:val="white"/>
          <w:rtl w:val="0"/>
          <w14:textFill>
            <w14:solidFill>
              <w14:schemeClr w14:val="tx1"/>
            </w14:solidFill>
          </w14:textFill>
        </w:rPr>
        <w:t>CSS và HTML hoạt động hoàn toàn độc lập, đồng thời có thể sử dụng trên bất kỳ ngôn ngữ đánh dấu nào được xây dựng dựa trên XML.</w:t>
      </w:r>
    </w:p>
    <w:p>
      <w:pPr>
        <w:pBdr>
          <w:top w:val="none" w:color="auto" w:sz="0" w:space="0"/>
          <w:left w:val="none" w:color="auto" w:sz="0" w:space="0"/>
          <w:bottom w:val="none" w:color="auto" w:sz="0" w:space="0"/>
          <w:right w:val="none" w:color="auto" w:sz="0" w:space="0"/>
          <w:between w:val="none" w:color="auto" w:sz="0" w:space="0"/>
        </w:pBdr>
        <w:shd w:val="clear" w:fill="FFFFFF"/>
        <w:spacing w:after="280" w:line="276" w:lineRule="auto"/>
        <w:ind w:firstLine="720"/>
        <w:rPr>
          <w:rFonts w:ascii="Times New Roman" w:hAnsi="Times New Roman" w:eastAsia="Times New Roman" w:cs="Times New Roman"/>
          <w:color w:val="000000" w:themeColor="text1"/>
          <w:sz w:val="26"/>
          <w:szCs w:val="26"/>
          <w:highlight w:val="white"/>
          <w14:textFill>
            <w14:solidFill>
              <w14:schemeClr w14:val="tx1"/>
            </w14:solidFill>
          </w14:textFill>
        </w:rPr>
      </w:pPr>
      <w:r>
        <w:rPr>
          <w:rFonts w:ascii="Times New Roman" w:hAnsi="Times New Roman" w:eastAsia="Times New Roman" w:cs="Times New Roman"/>
          <w:color w:val="000000" w:themeColor="text1"/>
          <w:sz w:val="26"/>
          <w:szCs w:val="26"/>
          <w:highlight w:val="white"/>
          <w:rtl w:val="0"/>
          <w14:textFill>
            <w14:solidFill>
              <w14:schemeClr w14:val="tx1"/>
            </w14:solidFill>
          </w14:textFill>
        </w:rPr>
        <w:t>CSS hoạt động tuân theo chuẩn chung mà W3C đưa ra.</w:t>
      </w:r>
    </w:p>
    <w:p>
      <w:pPr>
        <w:pBdr>
          <w:top w:val="none" w:color="auto" w:sz="0" w:space="0"/>
          <w:left w:val="none" w:color="auto" w:sz="0" w:space="0"/>
          <w:bottom w:val="none" w:color="auto" w:sz="0" w:space="0"/>
          <w:right w:val="none" w:color="auto" w:sz="0" w:space="0"/>
          <w:between w:val="none" w:color="auto" w:sz="0" w:space="0"/>
        </w:pBdr>
        <w:shd w:val="clear" w:fill="FFFFFF"/>
        <w:spacing w:after="280" w:line="276" w:lineRule="auto"/>
        <w:ind w:firstLine="720"/>
        <w:rPr>
          <w:rFonts w:ascii="Times New Roman" w:hAnsi="Times New Roman" w:eastAsia="Times New Roman" w:cs="Times New Roman"/>
          <w:color w:val="000000" w:themeColor="text1"/>
          <w:sz w:val="26"/>
          <w:szCs w:val="26"/>
          <w:highlight w:val="white"/>
          <w14:textFill>
            <w14:solidFill>
              <w14:schemeClr w14:val="tx1"/>
            </w14:solidFill>
          </w14:textFill>
        </w:rPr>
      </w:pPr>
      <w:r>
        <w:rPr>
          <w:rFonts w:ascii="Times New Roman" w:hAnsi="Times New Roman" w:eastAsia="Times New Roman" w:cs="Times New Roman"/>
          <w:color w:val="000000" w:themeColor="text1"/>
          <w:sz w:val="26"/>
          <w:szCs w:val="26"/>
          <w:highlight w:val="white"/>
          <w:rtl w:val="0"/>
          <w14:textFill>
            <w14:solidFill>
              <w14:schemeClr w14:val="tx1"/>
            </w14:solidFill>
          </w14:textFill>
        </w:rPr>
        <w:t>Trong CSS được phân thành 3 phong cách chính, đó là:</w:t>
      </w:r>
    </w:p>
    <w:p>
      <w:pPr>
        <w:numPr>
          <w:ilvl w:val="0"/>
          <w:numId w:val="24"/>
        </w:numPr>
        <w:pBdr>
          <w:top w:val="none" w:color="auto" w:sz="0" w:space="0"/>
          <w:left w:val="none" w:color="auto" w:sz="0" w:space="0"/>
          <w:bottom w:val="none" w:color="auto" w:sz="0" w:space="0"/>
          <w:right w:val="none" w:color="auto" w:sz="0" w:space="0"/>
          <w:between w:val="none" w:color="auto" w:sz="0" w:space="0"/>
        </w:pBdr>
        <w:shd w:val="clear" w:fill="FFFFFF"/>
        <w:spacing w:before="280" w:after="0" w:afterAutospacing="0" w:line="276" w:lineRule="auto"/>
        <w:ind w:left="720" w:hanging="360"/>
        <w:rPr>
          <w:rFonts w:ascii="Times New Roman" w:hAnsi="Times New Roman" w:eastAsia="Times New Roman" w:cs="Times New Roman"/>
          <w:color w:val="000000" w:themeColor="text1"/>
          <w:sz w:val="26"/>
          <w:szCs w:val="26"/>
          <w:highlight w:val="white"/>
          <w:u w:val="none"/>
          <w14:textFill>
            <w14:solidFill>
              <w14:schemeClr w14:val="tx1"/>
            </w14:solidFill>
          </w14:textFill>
        </w:rPr>
      </w:pPr>
      <w:r>
        <w:rPr>
          <w:rFonts w:ascii="Times New Roman" w:hAnsi="Times New Roman" w:eastAsia="Times New Roman" w:cs="Times New Roman"/>
          <w:color w:val="000000" w:themeColor="text1"/>
          <w:sz w:val="26"/>
          <w:szCs w:val="26"/>
          <w:highlight w:val="white"/>
          <w:rtl w:val="0"/>
          <w14:textFill>
            <w14:solidFill>
              <w14:schemeClr w14:val="tx1"/>
            </w14:solidFill>
          </w14:textFill>
        </w:rPr>
        <w:t>Style CSS Internal: Là style được tải lên mỗi khi trang web được refresh.</w:t>
      </w:r>
    </w:p>
    <w:p>
      <w:pPr>
        <w:numPr>
          <w:ilvl w:val="0"/>
          <w:numId w:val="24"/>
        </w:numPr>
        <w:pBdr>
          <w:top w:val="none" w:color="auto" w:sz="0" w:space="0"/>
          <w:left w:val="none" w:color="auto" w:sz="0" w:space="0"/>
          <w:bottom w:val="none" w:color="auto" w:sz="0" w:space="0"/>
          <w:right w:val="none" w:color="auto" w:sz="0" w:space="0"/>
          <w:between w:val="none" w:color="auto" w:sz="0" w:space="0"/>
        </w:pBdr>
        <w:shd w:val="clear" w:fill="FFFFFF"/>
        <w:spacing w:before="0" w:beforeAutospacing="0" w:after="0" w:afterAutospacing="0" w:line="276" w:lineRule="auto"/>
        <w:ind w:left="720" w:hanging="360"/>
        <w:rPr>
          <w:rFonts w:ascii="Times New Roman" w:hAnsi="Times New Roman" w:eastAsia="Times New Roman" w:cs="Times New Roman"/>
          <w:color w:val="000000" w:themeColor="text1"/>
          <w:sz w:val="26"/>
          <w:szCs w:val="26"/>
          <w:highlight w:val="white"/>
          <w:u w:val="none"/>
          <w14:textFill>
            <w14:solidFill>
              <w14:schemeClr w14:val="tx1"/>
            </w14:solidFill>
          </w14:textFill>
        </w:rPr>
      </w:pPr>
      <w:r>
        <w:rPr>
          <w:rFonts w:ascii="Times New Roman" w:hAnsi="Times New Roman" w:eastAsia="Times New Roman" w:cs="Times New Roman"/>
          <w:color w:val="000000" w:themeColor="text1"/>
          <w:sz w:val="26"/>
          <w:szCs w:val="26"/>
          <w:highlight w:val="white"/>
          <w:rtl w:val="0"/>
          <w14:textFill>
            <w14:solidFill>
              <w14:schemeClr w14:val="tx1"/>
            </w14:solidFill>
          </w14:textFill>
        </w:rPr>
        <w:t>Style CSS Inline: Ở phong cách này, bạn có thể dễ dàng chỉnh sửa bất kỳ yếu tố nào đó, mà không cần truy cập trực tiếp vào file CSS.</w:t>
      </w:r>
    </w:p>
    <w:p>
      <w:pPr>
        <w:numPr>
          <w:ilvl w:val="0"/>
          <w:numId w:val="24"/>
        </w:numPr>
        <w:pBdr>
          <w:top w:val="none" w:color="auto" w:sz="0" w:space="0"/>
          <w:left w:val="none" w:color="auto" w:sz="0" w:space="0"/>
          <w:bottom w:val="none" w:color="auto" w:sz="0" w:space="0"/>
          <w:right w:val="none" w:color="auto" w:sz="0" w:space="0"/>
          <w:between w:val="none" w:color="auto" w:sz="0" w:space="0"/>
        </w:pBdr>
        <w:shd w:val="clear" w:fill="FFFFFF"/>
        <w:spacing w:before="0" w:beforeAutospacing="0" w:after="520" w:line="276" w:lineRule="auto"/>
        <w:ind w:left="720" w:hanging="360"/>
        <w:rPr>
          <w:rFonts w:ascii="Times New Roman" w:hAnsi="Times New Roman" w:eastAsia="Times New Roman" w:cs="Times New Roman"/>
          <w:color w:val="000000" w:themeColor="text1"/>
          <w:sz w:val="26"/>
          <w:szCs w:val="26"/>
          <w:highlight w:val="white"/>
          <w:u w:val="none"/>
          <w14:textFill>
            <w14:solidFill>
              <w14:schemeClr w14:val="tx1"/>
            </w14:solidFill>
          </w14:textFill>
        </w:rPr>
      </w:pPr>
      <w:r>
        <w:rPr>
          <w:rFonts w:ascii="Times New Roman" w:hAnsi="Times New Roman" w:eastAsia="Times New Roman" w:cs="Times New Roman"/>
          <w:color w:val="000000" w:themeColor="text1"/>
          <w:sz w:val="26"/>
          <w:szCs w:val="26"/>
          <w:highlight w:val="white"/>
          <w:rtl w:val="0"/>
          <w14:textFill>
            <w14:solidFill>
              <w14:schemeClr w14:val="tx1"/>
            </w14:solidFill>
          </w14:textFill>
        </w:rPr>
        <w:t>External Style: Giúp bạn có thể tạo phong cách ở file khác áp dụng CSS vào trang bạn muốn, đồng thời cải thiện tối đa thời gian tải trang. Đặc biệt, bạn có thể ứng dụng phong cách này để tạo phong cách cho nhiều trang cùng thời điểm.</w:t>
      </w:r>
    </w:p>
    <w:p>
      <w:pPr>
        <w:keepNext w:val="0"/>
        <w:keepLines w:val="0"/>
        <w:pBdr>
          <w:top w:val="none" w:color="auto" w:sz="0" w:space="0"/>
          <w:left w:val="none" w:color="auto" w:sz="0" w:space="0"/>
          <w:bottom w:val="none" w:color="auto" w:sz="0" w:space="0"/>
          <w:right w:val="none" w:color="auto" w:sz="0" w:space="0"/>
          <w:between w:val="none" w:color="auto" w:sz="0" w:space="0"/>
        </w:pBdr>
        <w:shd w:val="clear" w:fill="FFFFFF"/>
        <w:spacing w:before="0" w:after="160" w:line="312" w:lineRule="auto"/>
        <w:ind w:left="720" w:firstLine="0"/>
        <w:rPr>
          <w:rFonts w:ascii="Times New Roman" w:hAnsi="Times New Roman" w:eastAsia="Times New Roman" w:cs="Times New Roman"/>
          <w:b/>
          <w:color w:val="000000" w:themeColor="text1"/>
          <w:sz w:val="26"/>
          <w:szCs w:val="26"/>
          <w14:textFill>
            <w14:solidFill>
              <w14:schemeClr w14:val="tx1"/>
            </w14:solidFill>
          </w14:textFill>
        </w:rPr>
      </w:pPr>
      <w:r>
        <w:rPr>
          <w:rFonts w:ascii="Times New Roman" w:hAnsi="Times New Roman" w:eastAsia="Times New Roman" w:cs="Times New Roman"/>
          <w:b/>
          <w:color w:val="000000" w:themeColor="text1"/>
          <w:sz w:val="26"/>
          <w:szCs w:val="26"/>
          <w:rtl w:val="0"/>
          <w14:textFill>
            <w14:solidFill>
              <w14:schemeClr w14:val="tx1"/>
            </w14:solidFill>
          </w14:textFill>
        </w:rPr>
        <w:t>Vai trò của CSS:</w:t>
      </w:r>
    </w:p>
    <w:p>
      <w:pPr>
        <w:pBdr>
          <w:top w:val="none" w:color="auto" w:sz="0" w:space="0"/>
          <w:left w:val="none" w:color="auto" w:sz="0" w:space="0"/>
          <w:bottom w:val="none" w:color="auto" w:sz="0" w:space="0"/>
          <w:right w:val="none" w:color="auto" w:sz="0" w:space="0"/>
          <w:between w:val="none" w:color="auto" w:sz="0" w:space="0"/>
        </w:pBdr>
        <w:shd w:val="clear" w:fill="FFFFFF"/>
        <w:spacing w:after="280" w:line="346" w:lineRule="auto"/>
        <w:rPr>
          <w:rFonts w:ascii="Times New Roman" w:hAnsi="Times New Roman" w:eastAsia="Times New Roman" w:cs="Times New Roman"/>
          <w:color w:val="000000" w:themeColor="text1"/>
          <w:sz w:val="27"/>
          <w:szCs w:val="27"/>
          <w:highlight w:val="white"/>
          <w14:textFill>
            <w14:solidFill>
              <w14:schemeClr w14:val="tx1"/>
            </w14:solidFill>
          </w14:textFill>
        </w:rPr>
      </w:pPr>
      <w:r>
        <w:rPr>
          <w:rFonts w:ascii="Times New Roman" w:hAnsi="Times New Roman" w:eastAsia="Times New Roman" w:cs="Times New Roman"/>
          <w:color w:val="000000" w:themeColor="text1"/>
          <w:sz w:val="27"/>
          <w:szCs w:val="27"/>
          <w:highlight w:val="white"/>
          <w:rtl w:val="0"/>
          <w14:textFill>
            <w14:solidFill>
              <w14:schemeClr w14:val="tx1"/>
            </w14:solidFill>
          </w14:textFill>
        </w:rPr>
        <w:t>CSS sẽ giúp bạn xây dựng nên “bộ mặt” hoàn hảo cho một website, đồng thời cũng mang đến cho nó phần giao diện “ưa nhìn” và trông lôi cuốn hơn trong quá trình giao tiếp.</w:t>
      </w:r>
    </w:p>
    <w:p>
      <w:pPr>
        <w:pBdr>
          <w:top w:val="none" w:color="auto" w:sz="0" w:space="0"/>
          <w:left w:val="none" w:color="auto" w:sz="0" w:space="0"/>
          <w:bottom w:val="none" w:color="auto" w:sz="0" w:space="0"/>
          <w:right w:val="none" w:color="auto" w:sz="0" w:space="0"/>
          <w:between w:val="none" w:color="auto" w:sz="0" w:space="0"/>
        </w:pBdr>
        <w:shd w:val="clear" w:fill="FFFFFF"/>
        <w:spacing w:after="280" w:line="346" w:lineRule="auto"/>
        <w:rPr>
          <w:rFonts w:ascii="Times New Roman" w:hAnsi="Times New Roman" w:eastAsia="Times New Roman" w:cs="Times New Roman"/>
          <w:color w:val="000000" w:themeColor="text1"/>
          <w:sz w:val="27"/>
          <w:szCs w:val="27"/>
          <w:highlight w:val="white"/>
          <w14:textFill>
            <w14:solidFill>
              <w14:schemeClr w14:val="tx1"/>
            </w14:solidFill>
          </w14:textFill>
        </w:rPr>
      </w:pPr>
      <w:r>
        <w:rPr>
          <w:rFonts w:ascii="Times New Roman" w:hAnsi="Times New Roman" w:eastAsia="Times New Roman" w:cs="Times New Roman"/>
          <w:color w:val="000000" w:themeColor="text1"/>
          <w:sz w:val="27"/>
          <w:szCs w:val="27"/>
          <w:highlight w:val="white"/>
          <w:rtl w:val="0"/>
          <w14:textFill>
            <w14:solidFill>
              <w14:schemeClr w14:val="tx1"/>
            </w14:solidFill>
          </w14:textFill>
        </w:rPr>
        <w:t xml:space="preserve">Ngoài ra, CSS còn giúp webmaster xác định được phong cách và định nghĩa nội dung web. </w:t>
      </w:r>
    </w:p>
    <w:p>
      <w:pPr>
        <w:pBdr>
          <w:top w:val="none" w:color="auto" w:sz="0" w:space="0"/>
          <w:left w:val="none" w:color="auto" w:sz="0" w:space="0"/>
          <w:bottom w:val="none" w:color="auto" w:sz="0" w:space="0"/>
          <w:right w:val="none" w:color="auto" w:sz="0" w:space="0"/>
          <w:between w:val="none" w:color="auto" w:sz="0" w:space="0"/>
        </w:pBdr>
        <w:shd w:val="clear" w:fill="FFFFFF"/>
        <w:spacing w:after="280" w:line="346" w:lineRule="auto"/>
        <w:rPr>
          <w:rFonts w:ascii="Times New Roman" w:hAnsi="Times New Roman" w:eastAsia="Times New Roman" w:cs="Times New Roman"/>
          <w:color w:val="000000" w:themeColor="text1"/>
          <w:sz w:val="27"/>
          <w:szCs w:val="27"/>
          <w:highlight w:val="white"/>
          <w14:textFill>
            <w14:solidFill>
              <w14:schemeClr w14:val="tx1"/>
            </w14:solidFill>
          </w14:textFill>
        </w:rPr>
      </w:pPr>
      <w:r>
        <w:rPr>
          <w:rFonts w:ascii="Times New Roman" w:hAnsi="Times New Roman" w:eastAsia="Times New Roman" w:cs="Times New Roman"/>
          <w:color w:val="000000" w:themeColor="text1"/>
          <w:sz w:val="27"/>
          <w:szCs w:val="27"/>
          <w:highlight w:val="white"/>
          <w:rtl w:val="0"/>
          <w14:textFill>
            <w14:solidFill>
              <w14:schemeClr w14:val="tx1"/>
            </w14:solidFill>
          </w14:textFill>
        </w:rPr>
        <w:t>Thông qua đó, nhà lập trình có thể thực hiện nhanh chóng hơn các công việc sau:</w:t>
      </w:r>
    </w:p>
    <w:p>
      <w:pPr>
        <w:numPr>
          <w:ilvl w:val="0"/>
          <w:numId w:val="25"/>
        </w:numPr>
        <w:pBdr>
          <w:top w:val="none" w:color="auto" w:sz="0" w:space="0"/>
          <w:left w:val="none" w:color="auto" w:sz="0" w:space="0"/>
          <w:bottom w:val="none" w:color="auto" w:sz="0" w:space="0"/>
          <w:right w:val="none" w:color="auto" w:sz="0" w:space="0"/>
          <w:between w:val="none" w:color="auto" w:sz="0" w:space="0"/>
        </w:pBdr>
        <w:shd w:val="clear" w:fill="FFFFFF"/>
        <w:spacing w:before="280" w:after="0" w:afterAutospacing="0" w:line="276" w:lineRule="auto"/>
        <w:ind w:left="720" w:hanging="360"/>
        <w:jc w:val="both"/>
        <w:rPr>
          <w:rFonts w:ascii="Times New Roman" w:hAnsi="Times New Roman" w:eastAsia="Times New Roman" w:cs="Times New Roman"/>
          <w:color w:val="000000" w:themeColor="text1"/>
          <w:sz w:val="27"/>
          <w:szCs w:val="27"/>
          <w:highlight w:val="white"/>
          <w:u w:val="none"/>
          <w14:textFill>
            <w14:solidFill>
              <w14:schemeClr w14:val="tx1"/>
            </w14:solidFill>
          </w14:textFill>
        </w:rPr>
      </w:pPr>
      <w:r>
        <w:rPr>
          <w:rFonts w:ascii="Times New Roman" w:hAnsi="Times New Roman" w:eastAsia="Times New Roman" w:cs="Times New Roman"/>
          <w:color w:val="000000" w:themeColor="text1"/>
          <w:sz w:val="27"/>
          <w:szCs w:val="27"/>
          <w:highlight w:val="white"/>
          <w:rtl w:val="0"/>
          <w14:textFill>
            <w14:solidFill>
              <w14:schemeClr w14:val="tx1"/>
            </w14:solidFill>
          </w14:textFill>
        </w:rPr>
        <w:t>Tạo style và định dạng cho những nội dung được thể hiện dưới dạng văn bản của HTML.</w:t>
      </w:r>
    </w:p>
    <w:p>
      <w:pPr>
        <w:numPr>
          <w:ilvl w:val="0"/>
          <w:numId w:val="25"/>
        </w:numPr>
        <w:pBdr>
          <w:top w:val="none" w:color="auto" w:sz="0" w:space="0"/>
          <w:left w:val="none" w:color="auto" w:sz="0" w:space="0"/>
          <w:bottom w:val="none" w:color="auto" w:sz="0" w:space="0"/>
          <w:right w:val="none" w:color="auto" w:sz="0" w:space="0"/>
          <w:between w:val="none" w:color="auto" w:sz="0" w:space="0"/>
        </w:pBdr>
        <w:shd w:val="clear" w:fill="FFFFFF"/>
        <w:spacing w:before="0" w:beforeAutospacing="0" w:after="0" w:afterAutospacing="0" w:line="276" w:lineRule="auto"/>
        <w:ind w:left="720" w:hanging="360"/>
        <w:jc w:val="both"/>
        <w:rPr>
          <w:rFonts w:ascii="Times New Roman" w:hAnsi="Times New Roman" w:eastAsia="Times New Roman" w:cs="Times New Roman"/>
          <w:color w:val="000000" w:themeColor="text1"/>
          <w:sz w:val="27"/>
          <w:szCs w:val="27"/>
          <w:highlight w:val="white"/>
          <w:u w:val="none"/>
          <w14:textFill>
            <w14:solidFill>
              <w14:schemeClr w14:val="tx1"/>
            </w14:solidFill>
          </w14:textFill>
        </w:rPr>
      </w:pPr>
      <w:r>
        <w:rPr>
          <w:rFonts w:ascii="Times New Roman" w:hAnsi="Times New Roman" w:eastAsia="Times New Roman" w:cs="Times New Roman"/>
          <w:color w:val="000000" w:themeColor="text1"/>
          <w:sz w:val="27"/>
          <w:szCs w:val="27"/>
          <w:highlight w:val="white"/>
          <w:rtl w:val="0"/>
          <w14:textFill>
            <w14:solidFill>
              <w14:schemeClr w14:val="tx1"/>
            </w14:solidFill>
          </w14:textFill>
        </w:rPr>
        <w:t xml:space="preserve">Tiết kiệm thời gian và công sức của lập trình viên nhờ khả năng điều khiển định dạng. </w:t>
      </w:r>
    </w:p>
    <w:p>
      <w:pPr>
        <w:numPr>
          <w:ilvl w:val="0"/>
          <w:numId w:val="25"/>
        </w:numPr>
        <w:pBdr>
          <w:top w:val="none" w:color="auto" w:sz="0" w:space="0"/>
          <w:left w:val="none" w:color="auto" w:sz="0" w:space="0"/>
          <w:bottom w:val="none" w:color="auto" w:sz="0" w:space="0"/>
          <w:right w:val="none" w:color="auto" w:sz="0" w:space="0"/>
          <w:between w:val="none" w:color="auto" w:sz="0" w:space="0"/>
        </w:pBdr>
        <w:shd w:val="clear" w:fill="FFFFFF"/>
        <w:spacing w:before="0" w:beforeAutospacing="0" w:after="520" w:line="276" w:lineRule="auto"/>
        <w:ind w:left="720" w:hanging="360"/>
        <w:jc w:val="both"/>
        <w:rPr>
          <w:rFonts w:ascii="Times New Roman" w:hAnsi="Times New Roman" w:eastAsia="Times New Roman" w:cs="Times New Roman"/>
          <w:color w:val="000000" w:themeColor="text1"/>
          <w:sz w:val="27"/>
          <w:szCs w:val="27"/>
          <w:highlight w:val="white"/>
          <w:u w:val="none"/>
          <w14:textFill>
            <w14:solidFill>
              <w14:schemeClr w14:val="tx1"/>
            </w14:solidFill>
          </w14:textFill>
        </w:rPr>
      </w:pPr>
      <w:r>
        <w:rPr>
          <w:rFonts w:ascii="Times New Roman" w:hAnsi="Times New Roman" w:eastAsia="Times New Roman" w:cs="Times New Roman"/>
          <w:color w:val="000000" w:themeColor="text1"/>
          <w:sz w:val="27"/>
          <w:szCs w:val="27"/>
          <w:highlight w:val="white"/>
          <w:rtl w:val="0"/>
          <w14:textFill>
            <w14:solidFill>
              <w14:schemeClr w14:val="tx1"/>
            </w14:solidFill>
          </w14:textFill>
        </w:rPr>
        <w:t>Phân biệt cách hiển trị của trang web và nội dung của trang qua việc căn chỉnh bố cục, màu sắc cũng như font chữ.</w:t>
      </w:r>
    </w:p>
    <w:p>
      <w:pPr>
        <w:keepNext w:val="0"/>
        <w:keepLines w:val="0"/>
        <w:pBdr>
          <w:top w:val="none" w:color="auto" w:sz="0" w:space="0"/>
          <w:left w:val="none" w:color="auto" w:sz="0" w:space="0"/>
          <w:bottom w:val="none" w:color="auto" w:sz="0" w:space="0"/>
          <w:right w:val="none" w:color="auto" w:sz="0" w:space="0"/>
          <w:between w:val="none" w:color="auto" w:sz="0" w:space="0"/>
        </w:pBdr>
        <w:shd w:val="clear" w:fill="FFFFFF"/>
        <w:spacing w:before="0" w:after="160" w:line="312" w:lineRule="auto"/>
        <w:ind w:left="720" w:firstLine="0"/>
        <w:jc w:val="both"/>
        <w:rPr>
          <w:rFonts w:ascii="Times New Roman" w:hAnsi="Times New Roman" w:eastAsia="Times New Roman" w:cs="Times New Roman"/>
          <w:b/>
          <w:color w:val="000000" w:themeColor="text1"/>
          <w:sz w:val="30"/>
          <w:szCs w:val="30"/>
          <w14:textFill>
            <w14:solidFill>
              <w14:schemeClr w14:val="tx1"/>
            </w14:solidFill>
          </w14:textFill>
        </w:rPr>
      </w:pPr>
      <w:r>
        <w:rPr>
          <w:rFonts w:ascii="Times New Roman" w:hAnsi="Times New Roman" w:eastAsia="Times New Roman" w:cs="Times New Roman"/>
          <w:b/>
          <w:color w:val="000000" w:themeColor="text1"/>
          <w:sz w:val="30"/>
          <w:szCs w:val="30"/>
          <w:rtl w:val="0"/>
          <w14:textFill>
            <w14:solidFill>
              <w14:schemeClr w14:val="tx1"/>
            </w14:solidFill>
          </w14:textFill>
        </w:rPr>
        <w:t>Tìm hiểu về JavaScript</w:t>
      </w:r>
    </w:p>
    <w:p>
      <w:pPr>
        <w:keepNext w:val="0"/>
        <w:keepLines w:val="0"/>
        <w:pBdr>
          <w:top w:val="none" w:color="auto" w:sz="0" w:space="0"/>
          <w:left w:val="none" w:color="auto" w:sz="0" w:space="0"/>
          <w:bottom w:val="none" w:color="auto" w:sz="0" w:space="0"/>
          <w:right w:val="none" w:color="auto" w:sz="0" w:space="0"/>
          <w:between w:val="none" w:color="auto" w:sz="0" w:space="0"/>
        </w:pBdr>
        <w:shd w:val="clear" w:fill="FFFFFF"/>
        <w:spacing w:before="0" w:after="160" w:line="312" w:lineRule="auto"/>
        <w:ind w:left="720" w:firstLine="0"/>
        <w:jc w:val="both"/>
        <w:rPr>
          <w:rFonts w:ascii="Times New Roman" w:hAnsi="Times New Roman" w:eastAsia="Times New Roman" w:cs="Times New Roman"/>
          <w:b/>
          <w:color w:val="000000" w:themeColor="text1"/>
          <w:sz w:val="26"/>
          <w:szCs w:val="26"/>
          <w14:textFill>
            <w14:solidFill>
              <w14:schemeClr w14:val="tx1"/>
            </w14:solidFill>
          </w14:textFill>
        </w:rPr>
      </w:pPr>
      <w:r>
        <w:rPr>
          <w:rFonts w:ascii="Times New Roman" w:hAnsi="Times New Roman" w:eastAsia="Times New Roman" w:cs="Times New Roman"/>
          <w:b/>
          <w:color w:val="000000" w:themeColor="text1"/>
          <w:sz w:val="26"/>
          <w:szCs w:val="26"/>
          <w:rtl w:val="0"/>
          <w14:textFill>
            <w14:solidFill>
              <w14:schemeClr w14:val="tx1"/>
            </w14:solidFill>
          </w14:textFill>
        </w:rPr>
        <w:t>JavaScript là gì?</w:t>
      </w:r>
    </w:p>
    <w:p>
      <w:pPr>
        <w:pBdr>
          <w:top w:val="none" w:color="auto" w:sz="0" w:space="0"/>
          <w:left w:val="none" w:color="auto" w:sz="0" w:space="0"/>
          <w:bottom w:val="none" w:color="auto" w:sz="0" w:space="0"/>
          <w:right w:val="none" w:color="auto" w:sz="0" w:space="0"/>
          <w:between w:val="none" w:color="auto" w:sz="0" w:space="0"/>
        </w:pBdr>
        <w:shd w:val="clear" w:fill="FFFFFF"/>
        <w:spacing w:after="280" w:line="346" w:lineRule="auto"/>
        <w:ind w:firstLine="720"/>
        <w:jc w:val="both"/>
        <w:rPr>
          <w:rFonts w:ascii="Times New Roman" w:hAnsi="Times New Roman" w:eastAsia="Times New Roman" w:cs="Times New Roman"/>
          <w:color w:val="000000" w:themeColor="text1"/>
          <w:sz w:val="26"/>
          <w:szCs w:val="26"/>
          <w:highlight w:val="white"/>
          <w14:textFill>
            <w14:solidFill>
              <w14:schemeClr w14:val="tx1"/>
            </w14:solidFill>
          </w14:textFill>
        </w:rPr>
      </w:pPr>
      <w:r>
        <w:rPr>
          <w:rFonts w:ascii="Times New Roman" w:hAnsi="Times New Roman" w:eastAsia="Times New Roman" w:cs="Times New Roman"/>
          <w:color w:val="000000" w:themeColor="text1"/>
          <w:sz w:val="26"/>
          <w:szCs w:val="26"/>
          <w:highlight w:val="white"/>
          <w:rtl w:val="0"/>
          <w14:textFill>
            <w14:solidFill>
              <w14:schemeClr w14:val="tx1"/>
            </w14:solidFill>
          </w14:textFill>
        </w:rPr>
        <w:t xml:space="preserve">JavaScript hay còn được viết tắt là JS, đây là một trong những ngôn ngữ lập trình phổ biến được nhiều lập trình viên sử dụng, do Brendan Eich ra mắt vào năm 1995. </w:t>
      </w:r>
    </w:p>
    <w:p>
      <w:pPr>
        <w:pBdr>
          <w:top w:val="none" w:color="auto" w:sz="0" w:space="0"/>
          <w:left w:val="none" w:color="auto" w:sz="0" w:space="0"/>
          <w:bottom w:val="none" w:color="auto" w:sz="0" w:space="0"/>
          <w:right w:val="none" w:color="auto" w:sz="0" w:space="0"/>
          <w:between w:val="none" w:color="auto" w:sz="0" w:space="0"/>
        </w:pBdr>
        <w:shd w:val="clear" w:fill="FFFFFF"/>
        <w:spacing w:after="280" w:line="346" w:lineRule="auto"/>
        <w:ind w:firstLine="720"/>
        <w:jc w:val="both"/>
        <w:rPr>
          <w:rFonts w:ascii="Times New Roman" w:hAnsi="Times New Roman" w:eastAsia="Times New Roman" w:cs="Times New Roman"/>
          <w:color w:val="000000" w:themeColor="text1"/>
          <w:sz w:val="26"/>
          <w:szCs w:val="26"/>
          <w:highlight w:val="white"/>
          <w14:textFill>
            <w14:solidFill>
              <w14:schemeClr w14:val="tx1"/>
            </w14:solidFill>
          </w14:textFill>
        </w:rPr>
      </w:pPr>
      <w:r>
        <w:rPr>
          <w:rFonts w:ascii="Times New Roman" w:hAnsi="Times New Roman" w:eastAsia="Times New Roman" w:cs="Times New Roman"/>
          <w:color w:val="000000" w:themeColor="text1"/>
          <w:sz w:val="26"/>
          <w:szCs w:val="26"/>
          <w:highlight w:val="white"/>
          <w:rtl w:val="0"/>
          <w14:textFill>
            <w14:solidFill>
              <w14:schemeClr w14:val="tx1"/>
            </w14:solidFill>
          </w14:textFill>
        </w:rPr>
        <w:t>Nhờ các tính năng nổi bật của mình mà hầu hết các Slideshow, Pop-up quảng cáo, cùng tính năng Autocomplete của Google đều có sự góp sức của JavaScript.</w:t>
      </w:r>
    </w:p>
    <w:p>
      <w:pPr>
        <w:pBdr>
          <w:top w:val="none" w:color="auto" w:sz="0" w:space="0"/>
          <w:left w:val="none" w:color="auto" w:sz="0" w:space="0"/>
          <w:bottom w:val="none" w:color="auto" w:sz="0" w:space="0"/>
          <w:right w:val="none" w:color="auto" w:sz="0" w:space="0"/>
          <w:between w:val="none" w:color="auto" w:sz="0" w:space="0"/>
        </w:pBdr>
        <w:shd w:val="clear" w:fill="FFFFFF"/>
        <w:spacing w:after="280" w:line="346" w:lineRule="auto"/>
        <w:ind w:firstLine="720"/>
        <w:jc w:val="both"/>
        <w:rPr>
          <w:rFonts w:ascii="Times New Roman" w:hAnsi="Times New Roman" w:eastAsia="Times New Roman" w:cs="Times New Roman"/>
          <w:color w:val="000000" w:themeColor="text1"/>
          <w:sz w:val="26"/>
          <w:szCs w:val="26"/>
          <w:highlight w:val="white"/>
          <w14:textFill>
            <w14:solidFill>
              <w14:schemeClr w14:val="tx1"/>
            </w14:solidFill>
          </w14:textFill>
        </w:rPr>
      </w:pPr>
      <w:r>
        <w:rPr>
          <w:rFonts w:ascii="Times New Roman" w:hAnsi="Times New Roman" w:eastAsia="Times New Roman" w:cs="Times New Roman"/>
          <w:color w:val="000000" w:themeColor="text1"/>
          <w:sz w:val="26"/>
          <w:szCs w:val="26"/>
          <w:highlight w:val="white"/>
          <w:rtl w:val="0"/>
          <w14:textFill>
            <w14:solidFill>
              <w14:schemeClr w14:val="tx1"/>
            </w14:solidFill>
          </w14:textFill>
        </w:rPr>
        <w:t>JavaScript được sử dụng nhằm mục đích biến những website tĩnh nhàm chán sang trang thái động cuốn hút, đồng thời có khả năng tạo sự tương tác, cải thiện hiệu suất máy chủ và nâng cao trải nghiệm người dùng.</w:t>
      </w:r>
    </w:p>
    <w:p>
      <w:pPr>
        <w:pBdr>
          <w:top w:val="none" w:color="auto" w:sz="0" w:space="0"/>
          <w:left w:val="none" w:color="auto" w:sz="0" w:space="0"/>
          <w:bottom w:val="none" w:color="auto" w:sz="0" w:space="0"/>
          <w:right w:val="none" w:color="auto" w:sz="0" w:space="0"/>
          <w:between w:val="none" w:color="auto" w:sz="0" w:space="0"/>
        </w:pBdr>
        <w:shd w:val="clear" w:fill="FFFFFF"/>
        <w:spacing w:after="280" w:line="346" w:lineRule="auto"/>
        <w:ind w:firstLine="720"/>
        <w:jc w:val="both"/>
        <w:rPr>
          <w:rFonts w:ascii="Times New Roman" w:hAnsi="Times New Roman" w:eastAsia="Times New Roman" w:cs="Times New Roman"/>
          <w:color w:val="000000" w:themeColor="text1"/>
          <w:sz w:val="26"/>
          <w:szCs w:val="26"/>
          <w:highlight w:val="white"/>
          <w14:textFill>
            <w14:solidFill>
              <w14:schemeClr w14:val="tx1"/>
            </w14:solidFill>
          </w14:textFill>
        </w:rPr>
      </w:pPr>
      <w:r>
        <w:rPr>
          <w:rFonts w:ascii="Times New Roman" w:hAnsi="Times New Roman" w:eastAsia="Times New Roman" w:cs="Times New Roman"/>
          <w:color w:val="000000" w:themeColor="text1"/>
          <w:sz w:val="26"/>
          <w:szCs w:val="26"/>
          <w:highlight w:val="white"/>
          <w:rtl w:val="0"/>
          <w14:textFill>
            <w14:solidFill>
              <w14:schemeClr w14:val="tx1"/>
            </w14:solidFill>
          </w14:textFill>
        </w:rPr>
        <w:t>Nhưng để thực hiện tốt những hoạt động trên, JavaScript phải cần đến sự hỗ trợ của HTML và CSS.</w:t>
      </w:r>
    </w:p>
    <w:p>
      <w:pPr>
        <w:keepNext w:val="0"/>
        <w:keepLines w:val="0"/>
        <w:pBdr>
          <w:top w:val="none" w:color="auto" w:sz="0" w:space="0"/>
          <w:left w:val="none" w:color="auto" w:sz="0" w:space="0"/>
          <w:bottom w:val="none" w:color="auto" w:sz="0" w:space="0"/>
          <w:right w:val="none" w:color="auto" w:sz="0" w:space="0"/>
          <w:between w:val="none" w:color="auto" w:sz="0" w:space="0"/>
        </w:pBdr>
        <w:shd w:val="clear" w:fill="FFFFFF"/>
        <w:spacing w:before="0" w:after="160" w:line="312" w:lineRule="auto"/>
        <w:ind w:firstLine="720"/>
        <w:jc w:val="both"/>
        <w:rPr>
          <w:rFonts w:ascii="Times New Roman" w:hAnsi="Times New Roman" w:eastAsia="Times New Roman" w:cs="Times New Roman"/>
          <w:b/>
          <w:color w:val="000000" w:themeColor="text1"/>
          <w:sz w:val="26"/>
          <w:szCs w:val="26"/>
          <w14:textFill>
            <w14:solidFill>
              <w14:schemeClr w14:val="tx1"/>
            </w14:solidFill>
          </w14:textFill>
        </w:rPr>
      </w:pPr>
      <w:r>
        <w:rPr>
          <w:rFonts w:ascii="Times New Roman" w:hAnsi="Times New Roman" w:eastAsia="Times New Roman" w:cs="Times New Roman"/>
          <w:b/>
          <w:color w:val="000000" w:themeColor="text1"/>
          <w:sz w:val="26"/>
          <w:szCs w:val="26"/>
          <w:rtl w:val="0"/>
          <w14:textFill>
            <w14:solidFill>
              <w14:schemeClr w14:val="tx1"/>
            </w14:solidFill>
          </w14:textFill>
        </w:rPr>
        <w:t>Vai trò của JavaScript:</w:t>
      </w:r>
    </w:p>
    <w:p>
      <w:pPr>
        <w:pBdr>
          <w:top w:val="none" w:color="auto" w:sz="0" w:space="0"/>
          <w:left w:val="none" w:color="auto" w:sz="0" w:space="0"/>
          <w:bottom w:val="none" w:color="auto" w:sz="0" w:space="0"/>
          <w:right w:val="none" w:color="auto" w:sz="0" w:space="0"/>
          <w:between w:val="none" w:color="auto" w:sz="0" w:space="0"/>
        </w:pBdr>
        <w:shd w:val="clear" w:fill="FFFFFF"/>
        <w:spacing w:after="280" w:line="346" w:lineRule="auto"/>
        <w:ind w:firstLine="720"/>
        <w:jc w:val="both"/>
        <w:rPr>
          <w:rFonts w:ascii="Times New Roman" w:hAnsi="Times New Roman" w:eastAsia="Times New Roman" w:cs="Times New Roman"/>
          <w:color w:val="000000" w:themeColor="text1"/>
          <w:sz w:val="27"/>
          <w:szCs w:val="27"/>
          <w:highlight w:val="white"/>
          <w14:textFill>
            <w14:solidFill>
              <w14:schemeClr w14:val="tx1"/>
            </w14:solidFill>
          </w14:textFill>
        </w:rPr>
      </w:pPr>
      <w:r>
        <w:rPr>
          <w:rFonts w:ascii="Times New Roman" w:hAnsi="Times New Roman" w:eastAsia="Times New Roman" w:cs="Times New Roman"/>
          <w:color w:val="000000" w:themeColor="text1"/>
          <w:sz w:val="27"/>
          <w:szCs w:val="27"/>
          <w:highlight w:val="white"/>
          <w:rtl w:val="0"/>
          <w14:textFill>
            <w14:solidFill>
              <w14:schemeClr w14:val="tx1"/>
            </w14:solidFill>
          </w14:textFill>
        </w:rPr>
        <w:t>JavaScript còn được biết đến là một ngôn ngữ lập trình cho phép các nhà phát triển web thiết kế ra các trang web có khả năng tương tác.</w:t>
      </w:r>
    </w:p>
    <w:p>
      <w:pPr>
        <w:pBdr>
          <w:top w:val="none" w:color="auto" w:sz="0" w:space="0"/>
          <w:left w:val="none" w:color="auto" w:sz="0" w:space="0"/>
          <w:bottom w:val="none" w:color="auto" w:sz="0" w:space="0"/>
          <w:right w:val="none" w:color="auto" w:sz="0" w:space="0"/>
          <w:between w:val="none" w:color="auto" w:sz="0" w:space="0"/>
        </w:pBdr>
        <w:shd w:val="clear" w:fill="FFFFFF"/>
        <w:spacing w:after="280" w:line="346" w:lineRule="auto"/>
        <w:ind w:firstLine="720"/>
        <w:jc w:val="both"/>
        <w:rPr>
          <w:rFonts w:ascii="Times New Roman" w:hAnsi="Times New Roman" w:eastAsia="Times New Roman" w:cs="Times New Roman"/>
          <w:color w:val="000000" w:themeColor="text1"/>
          <w:sz w:val="27"/>
          <w:szCs w:val="27"/>
          <w:highlight w:val="white"/>
          <w14:textFill>
            <w14:solidFill>
              <w14:schemeClr w14:val="tx1"/>
            </w14:solidFill>
          </w14:textFill>
        </w:rPr>
      </w:pPr>
      <w:r>
        <w:rPr>
          <w:rFonts w:ascii="Times New Roman" w:hAnsi="Times New Roman" w:eastAsia="Times New Roman" w:cs="Times New Roman"/>
          <w:color w:val="000000" w:themeColor="text1"/>
          <w:sz w:val="27"/>
          <w:szCs w:val="27"/>
          <w:highlight w:val="white"/>
          <w:rtl w:val="0"/>
          <w14:textFill>
            <w14:solidFill>
              <w14:schemeClr w14:val="tx1"/>
            </w14:solidFill>
          </w14:textFill>
        </w:rPr>
        <w:t>Nhờ có sự hỗ trợ của JavaScript, mà các công việc trở nên đơn giản và dễ dàng hơn khi thực hiện như:</w:t>
      </w:r>
    </w:p>
    <w:p>
      <w:pPr>
        <w:numPr>
          <w:ilvl w:val="0"/>
          <w:numId w:val="26"/>
        </w:numPr>
        <w:pBdr>
          <w:top w:val="none" w:color="auto" w:sz="0" w:space="0"/>
          <w:left w:val="none" w:color="auto" w:sz="0" w:space="0"/>
          <w:bottom w:val="none" w:color="auto" w:sz="0" w:space="0"/>
          <w:right w:val="none" w:color="auto" w:sz="0" w:space="0"/>
          <w:between w:val="none" w:color="auto" w:sz="0" w:space="0"/>
        </w:pBdr>
        <w:shd w:val="clear" w:fill="FFFFFF"/>
        <w:spacing w:before="280" w:after="0" w:afterAutospacing="0" w:line="346" w:lineRule="auto"/>
        <w:ind w:left="720" w:hanging="360"/>
        <w:jc w:val="both"/>
        <w:rPr>
          <w:rFonts w:ascii="Times New Roman" w:hAnsi="Times New Roman" w:eastAsia="Times New Roman" w:cs="Times New Roman"/>
          <w:color w:val="000000" w:themeColor="text1"/>
          <w:sz w:val="27"/>
          <w:szCs w:val="27"/>
          <w:highlight w:val="white"/>
          <w:u w:val="none"/>
          <w14:textFill>
            <w14:solidFill>
              <w14:schemeClr w14:val="tx1"/>
            </w14:solidFill>
          </w14:textFill>
        </w:rPr>
      </w:pPr>
      <w:r>
        <w:rPr>
          <w:rFonts w:ascii="Times New Roman" w:hAnsi="Times New Roman" w:eastAsia="Times New Roman" w:cs="Times New Roman"/>
          <w:color w:val="000000" w:themeColor="text1"/>
          <w:sz w:val="27"/>
          <w:szCs w:val="27"/>
          <w:highlight w:val="white"/>
          <w:rtl w:val="0"/>
          <w14:textFill>
            <w14:solidFill>
              <w14:schemeClr w14:val="tx1"/>
            </w14:solidFill>
          </w14:textFill>
        </w:rPr>
        <w:t xml:space="preserve">Bắt đầu chỉnh sửa với thư viện ảnh, nhằm mục đích tạo nên một bố cục chuyển động. </w:t>
      </w:r>
    </w:p>
    <w:p>
      <w:pPr>
        <w:numPr>
          <w:ilvl w:val="0"/>
          <w:numId w:val="26"/>
        </w:numPr>
        <w:pBdr>
          <w:top w:val="none" w:color="auto" w:sz="0" w:space="0"/>
          <w:left w:val="none" w:color="auto" w:sz="0" w:space="0"/>
          <w:bottom w:val="none" w:color="auto" w:sz="0" w:space="0"/>
          <w:right w:val="none" w:color="auto" w:sz="0" w:space="0"/>
          <w:between w:val="none" w:color="auto" w:sz="0" w:space="0"/>
        </w:pBdr>
        <w:shd w:val="clear" w:fill="FFFFFF"/>
        <w:spacing w:before="0" w:beforeAutospacing="0" w:after="0" w:afterAutospacing="0" w:line="346" w:lineRule="auto"/>
        <w:ind w:left="720" w:hanging="360"/>
        <w:jc w:val="both"/>
        <w:rPr>
          <w:rFonts w:ascii="Times New Roman" w:hAnsi="Times New Roman" w:eastAsia="Times New Roman" w:cs="Times New Roman"/>
          <w:color w:val="000000" w:themeColor="text1"/>
          <w:sz w:val="27"/>
          <w:szCs w:val="27"/>
          <w:highlight w:val="white"/>
          <w:u w:val="none"/>
          <w14:textFill>
            <w14:solidFill>
              <w14:schemeClr w14:val="tx1"/>
            </w14:solidFill>
          </w14:textFill>
        </w:rPr>
      </w:pPr>
      <w:r>
        <w:rPr>
          <w:rFonts w:ascii="Times New Roman" w:hAnsi="Times New Roman" w:eastAsia="Times New Roman" w:cs="Times New Roman"/>
          <w:color w:val="000000" w:themeColor="text1"/>
          <w:sz w:val="27"/>
          <w:szCs w:val="27"/>
          <w:highlight w:val="white"/>
          <w:rtl w:val="0"/>
          <w14:textFill>
            <w14:solidFill>
              <w14:schemeClr w14:val="tx1"/>
            </w14:solidFill>
          </w14:textFill>
        </w:rPr>
        <w:t xml:space="preserve">Hỗ trợ xây dựng các trò chơi, hoạt hình 2D hoặc 3D, ứng dụng cơ sở dữ liệu toàn diện để hoàn thiện website. </w:t>
      </w:r>
    </w:p>
    <w:p>
      <w:pPr>
        <w:numPr>
          <w:ilvl w:val="0"/>
          <w:numId w:val="26"/>
        </w:numPr>
        <w:pBdr>
          <w:top w:val="none" w:color="auto" w:sz="0" w:space="0"/>
          <w:left w:val="none" w:color="auto" w:sz="0" w:space="0"/>
          <w:bottom w:val="none" w:color="auto" w:sz="0" w:space="0"/>
          <w:right w:val="none" w:color="auto" w:sz="0" w:space="0"/>
          <w:between w:val="none" w:color="auto" w:sz="0" w:space="0"/>
        </w:pBdr>
        <w:shd w:val="clear" w:fill="FFFFFF"/>
        <w:spacing w:before="0" w:beforeAutospacing="0" w:after="0" w:afterAutospacing="0" w:line="346" w:lineRule="auto"/>
        <w:ind w:left="720" w:hanging="360"/>
        <w:jc w:val="both"/>
        <w:rPr>
          <w:rFonts w:ascii="Times New Roman" w:hAnsi="Times New Roman" w:eastAsia="Times New Roman" w:cs="Times New Roman"/>
          <w:color w:val="000000" w:themeColor="text1"/>
          <w:sz w:val="27"/>
          <w:szCs w:val="27"/>
          <w:highlight w:val="white"/>
          <w:u w:val="none"/>
          <w14:textFill>
            <w14:solidFill>
              <w14:schemeClr w14:val="tx1"/>
            </w14:solidFill>
          </w14:textFill>
        </w:rPr>
      </w:pPr>
      <w:r>
        <w:rPr>
          <w:rFonts w:ascii="Times New Roman" w:hAnsi="Times New Roman" w:eastAsia="Times New Roman" w:cs="Times New Roman"/>
          <w:color w:val="000000" w:themeColor="text1"/>
          <w:sz w:val="27"/>
          <w:szCs w:val="27"/>
          <w:highlight w:val="white"/>
          <w:rtl w:val="0"/>
          <w14:textFill>
            <w14:solidFill>
              <w14:schemeClr w14:val="tx1"/>
            </w14:solidFill>
          </w14:textFill>
        </w:rPr>
        <w:t>Tăng cường các hành vi người dùng và kiểm soát mặc định trình duyệt.</w:t>
      </w:r>
    </w:p>
    <w:p>
      <w:pPr>
        <w:numPr>
          <w:ilvl w:val="0"/>
          <w:numId w:val="27"/>
        </w:numPr>
        <w:pBdr>
          <w:top w:val="none" w:color="auto" w:sz="0" w:space="0"/>
          <w:left w:val="none" w:color="auto" w:sz="0" w:space="0"/>
          <w:bottom w:val="none" w:color="auto" w:sz="0" w:space="0"/>
          <w:right w:val="none" w:color="auto" w:sz="0" w:space="0"/>
          <w:between w:val="none" w:color="auto" w:sz="0" w:space="0"/>
        </w:pBdr>
        <w:shd w:val="clear" w:fill="FFFFFF"/>
        <w:spacing w:before="0" w:beforeAutospacing="0" w:after="520" w:line="346" w:lineRule="auto"/>
        <w:ind w:left="720" w:hanging="360"/>
        <w:jc w:val="both"/>
        <w:rPr>
          <w:rFonts w:ascii="Times New Roman" w:hAnsi="Times New Roman" w:eastAsia="Times New Roman" w:cs="Times New Roman"/>
          <w:b/>
          <w:color w:val="000000" w:themeColor="text1"/>
          <w:sz w:val="30"/>
          <w:szCs w:val="30"/>
          <w:highlight w:val="white"/>
          <w14:textFill>
            <w14:solidFill>
              <w14:schemeClr w14:val="tx1"/>
            </w14:solidFill>
          </w14:textFill>
        </w:rPr>
      </w:pPr>
      <w:r>
        <w:rPr>
          <w:rFonts w:ascii="Times New Roman" w:hAnsi="Times New Roman" w:eastAsia="Times New Roman" w:cs="Times New Roman"/>
          <w:b/>
          <w:color w:val="000000" w:themeColor="text1"/>
          <w:sz w:val="30"/>
          <w:szCs w:val="30"/>
          <w:highlight w:val="white"/>
          <w:rtl w:val="0"/>
          <w14:textFill>
            <w14:solidFill>
              <w14:schemeClr w14:val="tx1"/>
            </w14:solidFill>
          </w14:textFill>
        </w:rPr>
        <w:t>Mối quan hệ giữa HTML, CSS và JavaScript:</w:t>
      </w:r>
    </w:p>
    <w:p>
      <w:pPr>
        <w:pBdr>
          <w:top w:val="none" w:color="auto" w:sz="0" w:space="0"/>
          <w:left w:val="none" w:color="auto" w:sz="0" w:space="0"/>
          <w:bottom w:val="none" w:color="auto" w:sz="0" w:space="0"/>
          <w:right w:val="none" w:color="auto" w:sz="0" w:space="0"/>
          <w:between w:val="none" w:color="auto" w:sz="0" w:space="0"/>
        </w:pBdr>
        <w:shd w:val="clear" w:fill="FFFFFF"/>
        <w:spacing w:after="300" w:line="346" w:lineRule="auto"/>
        <w:ind w:firstLine="720"/>
        <w:jc w:val="both"/>
        <w:rPr>
          <w:rFonts w:ascii="Times New Roman" w:hAnsi="Times New Roman" w:eastAsia="Times New Roman" w:cs="Times New Roman"/>
          <w:color w:val="000000" w:themeColor="text1"/>
          <w:sz w:val="26"/>
          <w:szCs w:val="26"/>
          <w:highlight w:val="white"/>
          <w14:textFill>
            <w14:solidFill>
              <w14:schemeClr w14:val="tx1"/>
            </w14:solidFill>
          </w14:textFill>
        </w:rPr>
      </w:pPr>
      <w:r>
        <w:rPr>
          <w:rFonts w:ascii="Times New Roman" w:hAnsi="Times New Roman" w:eastAsia="Times New Roman" w:cs="Times New Roman"/>
          <w:color w:val="000000" w:themeColor="text1"/>
          <w:sz w:val="26"/>
          <w:szCs w:val="26"/>
          <w:highlight w:val="white"/>
          <w:rtl w:val="0"/>
          <w14:textFill>
            <w14:solidFill>
              <w14:schemeClr w14:val="tx1"/>
            </w14:solidFill>
          </w14:textFill>
        </w:rPr>
        <w:t>Qua các phần giải thích về HTML, CSS và JavaScript, bạn có thể thấy mối quan hệ giữa 3 ngôn ngữ này như sau:</w:t>
      </w:r>
    </w:p>
    <w:p>
      <w:pPr>
        <w:numPr>
          <w:ilvl w:val="0"/>
          <w:numId w:val="28"/>
        </w:numPr>
        <w:pBdr>
          <w:top w:val="none" w:color="auto" w:sz="0" w:space="0"/>
          <w:left w:val="none" w:color="auto" w:sz="0" w:space="0"/>
          <w:bottom w:val="none" w:color="auto" w:sz="0" w:space="0"/>
          <w:right w:val="none" w:color="auto" w:sz="0" w:space="0"/>
          <w:between w:val="none" w:color="auto" w:sz="0" w:space="0"/>
        </w:pBdr>
        <w:shd w:val="clear" w:fill="FFFFFF"/>
        <w:spacing w:after="0" w:afterAutospacing="0" w:line="346" w:lineRule="auto"/>
        <w:ind w:left="720" w:hanging="360"/>
        <w:rPr>
          <w:rFonts w:ascii="Times New Roman" w:hAnsi="Times New Roman" w:eastAsia="Times New Roman" w:cs="Times New Roman"/>
          <w:color w:val="000000" w:themeColor="text1"/>
          <w:sz w:val="26"/>
          <w:szCs w:val="26"/>
          <w:highlight w:val="white"/>
          <w:u w:val="none"/>
          <w14:textFill>
            <w14:solidFill>
              <w14:schemeClr w14:val="tx1"/>
            </w14:solidFill>
          </w14:textFill>
        </w:rPr>
      </w:pPr>
      <w:r>
        <w:rPr>
          <w:rFonts w:ascii="Times New Roman" w:hAnsi="Times New Roman" w:eastAsia="Times New Roman" w:cs="Times New Roman"/>
          <w:color w:val="000000" w:themeColor="text1"/>
          <w:sz w:val="26"/>
          <w:szCs w:val="26"/>
          <w:highlight w:val="white"/>
          <w:rtl w:val="0"/>
          <w14:textFill>
            <w14:solidFill>
              <w14:schemeClr w14:val="tx1"/>
            </w14:solidFill>
          </w14:textFill>
        </w:rPr>
        <w:t>HTML là khung giao diện chính: HTML xác định cấu trúc và nội dung của trang web, đồng thời, tạo ra cơ sở cho việc thêm giao diện và tương tác.</w:t>
      </w:r>
    </w:p>
    <w:p>
      <w:pPr>
        <w:numPr>
          <w:ilvl w:val="0"/>
          <w:numId w:val="28"/>
        </w:numPr>
        <w:pBdr>
          <w:top w:val="none" w:color="auto" w:sz="0" w:space="0"/>
          <w:left w:val="none" w:color="auto" w:sz="0" w:space="0"/>
          <w:bottom w:val="none" w:color="auto" w:sz="0" w:space="0"/>
          <w:right w:val="none" w:color="auto" w:sz="0" w:space="0"/>
          <w:between w:val="none" w:color="auto" w:sz="0" w:space="0"/>
        </w:pBdr>
        <w:shd w:val="clear" w:fill="FFFFFF"/>
        <w:spacing w:after="0" w:afterAutospacing="0" w:line="346" w:lineRule="auto"/>
        <w:ind w:left="720" w:hanging="360"/>
        <w:rPr>
          <w:rFonts w:ascii="Times New Roman" w:hAnsi="Times New Roman" w:eastAsia="Times New Roman" w:cs="Times New Roman"/>
          <w:color w:val="000000" w:themeColor="text1"/>
          <w:sz w:val="26"/>
          <w:szCs w:val="26"/>
          <w:highlight w:val="white"/>
          <w:u w:val="none"/>
          <w14:textFill>
            <w14:solidFill>
              <w14:schemeClr w14:val="tx1"/>
            </w14:solidFill>
          </w14:textFill>
        </w:rPr>
      </w:pPr>
      <w:r>
        <w:rPr>
          <w:rFonts w:ascii="Times New Roman" w:hAnsi="Times New Roman" w:eastAsia="Times New Roman" w:cs="Times New Roman"/>
          <w:color w:val="000000" w:themeColor="text1"/>
          <w:sz w:val="26"/>
          <w:szCs w:val="26"/>
          <w:highlight w:val="white"/>
          <w:rtl w:val="0"/>
          <w14:textFill>
            <w14:solidFill>
              <w14:schemeClr w14:val="tx1"/>
            </w14:solidFill>
          </w14:textFill>
        </w:rPr>
        <w:t>CSS là lớp trang trí: CSS được sử dụng để tùy chỉnh giao diện, làm cho trang web trở nên hấp dẫn hơn. Nó định nghĩa màu sắc, kích thước, phông chữ và các thuộc tính khác.</w:t>
      </w:r>
    </w:p>
    <w:p>
      <w:pPr>
        <w:numPr>
          <w:ilvl w:val="0"/>
          <w:numId w:val="28"/>
        </w:numPr>
        <w:pBdr>
          <w:top w:val="none" w:color="auto" w:sz="0" w:space="0"/>
          <w:left w:val="none" w:color="auto" w:sz="0" w:space="0"/>
          <w:bottom w:val="none" w:color="auto" w:sz="0" w:space="0"/>
          <w:right w:val="none" w:color="auto" w:sz="0" w:space="0"/>
          <w:between w:val="none" w:color="auto" w:sz="0" w:space="0"/>
        </w:pBdr>
        <w:shd w:val="clear" w:fill="FFFFFF"/>
        <w:spacing w:after="480" w:line="346" w:lineRule="auto"/>
        <w:ind w:left="720" w:hanging="360"/>
        <w:rPr>
          <w:rFonts w:ascii="Times New Roman" w:hAnsi="Times New Roman" w:eastAsia="Times New Roman" w:cs="Times New Roman"/>
          <w:color w:val="000000" w:themeColor="text1"/>
          <w:sz w:val="26"/>
          <w:szCs w:val="26"/>
          <w:highlight w:val="white"/>
          <w:u w:val="none"/>
          <w14:textFill>
            <w14:solidFill>
              <w14:schemeClr w14:val="tx1"/>
            </w14:solidFill>
          </w14:textFill>
        </w:rPr>
      </w:pPr>
      <w:r>
        <w:rPr>
          <w:rFonts w:ascii="Times New Roman" w:hAnsi="Times New Roman" w:eastAsia="Times New Roman" w:cs="Times New Roman"/>
          <w:color w:val="000000" w:themeColor="text1"/>
          <w:sz w:val="26"/>
          <w:szCs w:val="26"/>
          <w:highlight w:val="white"/>
          <w:rtl w:val="0"/>
          <w14:textFill>
            <w14:solidFill>
              <w14:schemeClr w14:val="tx1"/>
            </w14:solidFill>
          </w14:textFill>
        </w:rPr>
        <w:t>JavaScript cung cấp tương tác: JavaScript thêm tính năng tương tác, cho phép người dùng tương tác với trang web và thực hiện các hành động động.</w:t>
      </w:r>
    </w:p>
    <w:p>
      <w:pPr>
        <w:pStyle w:val="4"/>
        <w:pBdr>
          <w:top w:val="none" w:color="auto" w:sz="0" w:space="0"/>
          <w:left w:val="none" w:color="auto" w:sz="0" w:space="0"/>
          <w:bottom w:val="none" w:color="auto" w:sz="0" w:space="0"/>
          <w:right w:val="none" w:color="auto" w:sz="0" w:space="0"/>
          <w:between w:val="none" w:color="auto" w:sz="0" w:space="0"/>
        </w:pBdr>
        <w:shd w:val="clear" w:fill="FFFFFF"/>
        <w:spacing w:after="480" w:line="346" w:lineRule="auto"/>
        <w:ind w:left="720" w:firstLine="0"/>
        <w:rPr>
          <w:rFonts w:ascii="Times New Roman" w:hAnsi="Times New Roman" w:eastAsia="Times New Roman" w:cs="Times New Roman"/>
          <w:b/>
          <w:color w:val="000000"/>
          <w:sz w:val="30"/>
          <w:szCs w:val="30"/>
        </w:rPr>
      </w:pPr>
      <w:bookmarkStart w:id="12" w:name="_Toc5030"/>
      <w:r>
        <w:rPr>
          <w:rFonts w:ascii="Times New Roman" w:hAnsi="Times New Roman" w:eastAsia="Times New Roman" w:cs="Times New Roman"/>
          <w:b/>
          <w:color w:val="000000"/>
          <w:sz w:val="30"/>
          <w:szCs w:val="30"/>
          <w:rtl w:val="0"/>
        </w:rPr>
        <w:t>6.4. Công cụ và môi trường: SQL Server và Visual Studio .NET:</w:t>
      </w:r>
      <w:bookmarkEnd w:id="12"/>
    </w:p>
    <w:p>
      <w:pPr>
        <w:numPr>
          <w:ilvl w:val="0"/>
          <w:numId w:val="29"/>
        </w:numPr>
        <w:ind w:left="720" w:hanging="360"/>
        <w:rPr>
          <w:rFonts w:ascii="Times New Roman" w:hAnsi="Times New Roman" w:eastAsia="Times New Roman" w:cs="Times New Roman"/>
          <w:b/>
          <w:color w:val="111111"/>
          <w:sz w:val="26"/>
          <w:szCs w:val="26"/>
        </w:rPr>
      </w:pPr>
      <w:r>
        <w:rPr>
          <w:rFonts w:ascii="Times New Roman" w:hAnsi="Times New Roman" w:eastAsia="Times New Roman" w:cs="Times New Roman"/>
          <w:b/>
          <w:color w:val="111111"/>
          <w:sz w:val="26"/>
          <w:szCs w:val="26"/>
          <w:rtl w:val="0"/>
        </w:rPr>
        <w:t>Lập trình cơ sở dữ liệu (SQL Server):</w:t>
      </w:r>
    </w:p>
    <w:p>
      <w:pPr>
        <w:ind w:left="1440" w:firstLine="720"/>
        <w:rPr>
          <w:rFonts w:ascii="Times New Roman" w:hAnsi="Times New Roman" w:eastAsia="Times New Roman" w:cs="Times New Roman"/>
          <w:b/>
          <w:color w:val="111111"/>
          <w:sz w:val="26"/>
          <w:szCs w:val="26"/>
        </w:rPr>
      </w:pPr>
      <w:r>
        <w:rPr>
          <w:rFonts w:ascii="Times New Roman" w:hAnsi="Times New Roman" w:eastAsia="Times New Roman" w:cs="Times New Roman"/>
          <w:b/>
          <w:color w:val="111111"/>
          <w:sz w:val="26"/>
          <w:szCs w:val="26"/>
        </w:rPr>
        <w:drawing>
          <wp:inline distT="114300" distB="114300" distL="114300" distR="114300">
            <wp:extent cx="2440940" cy="1400175"/>
            <wp:effectExtent l="0" t="0" r="0" b="0"/>
            <wp:docPr id="85" name="image7.png"/>
            <wp:cNvGraphicFramePr/>
            <a:graphic xmlns:a="http://schemas.openxmlformats.org/drawingml/2006/main">
              <a:graphicData uri="http://schemas.openxmlformats.org/drawingml/2006/picture">
                <pic:pic xmlns:pic="http://schemas.openxmlformats.org/drawingml/2006/picture">
                  <pic:nvPicPr>
                    <pic:cNvPr id="85" name="image7.png"/>
                    <pic:cNvPicPr preferRelativeResize="0"/>
                  </pic:nvPicPr>
                  <pic:blipFill>
                    <a:blip r:embed="rId15"/>
                    <a:srcRect/>
                    <a:stretch>
                      <a:fillRect/>
                    </a:stretch>
                  </pic:blipFill>
                  <pic:spPr>
                    <a:xfrm>
                      <a:off x="0" y="0"/>
                      <a:ext cx="2441257" cy="1400175"/>
                    </a:xfrm>
                    <a:prstGeom prst="rect">
                      <a:avLst/>
                    </a:prstGeom>
                  </pic:spPr>
                </pic:pic>
              </a:graphicData>
            </a:graphic>
          </wp:inline>
        </w:drawing>
      </w:r>
    </w:p>
    <w:p>
      <w:pPr>
        <w:ind w:firstLine="720"/>
        <w:rPr>
          <w:rFonts w:ascii="Times New Roman" w:hAnsi="Times New Roman" w:eastAsia="Times New Roman" w:cs="Times New Roman"/>
          <w:color w:val="111111"/>
          <w:sz w:val="24"/>
          <w:szCs w:val="24"/>
        </w:rPr>
      </w:pPr>
      <w:r>
        <w:rPr>
          <w:rFonts w:ascii="Times New Roman" w:hAnsi="Times New Roman" w:eastAsia="Times New Roman" w:cs="Times New Roman"/>
          <w:b/>
          <w:color w:val="111111"/>
          <w:sz w:val="24"/>
          <w:szCs w:val="24"/>
          <w:rtl w:val="0"/>
        </w:rPr>
        <w:t>Giới thiệu về SQL Server:</w:t>
      </w:r>
    </w:p>
    <w:p>
      <w:pPr>
        <w:ind w:firstLine="720"/>
        <w:rPr>
          <w:rFonts w:ascii="Times New Roman" w:hAnsi="Times New Roman" w:eastAsia="Times New Roman" w:cs="Times New Roman"/>
          <w:color w:val="111111"/>
          <w:sz w:val="24"/>
          <w:szCs w:val="24"/>
        </w:rPr>
      </w:pPr>
      <w:r>
        <w:rPr>
          <w:rFonts w:ascii="Times New Roman" w:hAnsi="Times New Roman" w:eastAsia="Times New Roman" w:cs="Times New Roman"/>
          <w:color w:val="111111"/>
          <w:sz w:val="24"/>
          <w:szCs w:val="24"/>
          <w:rtl w:val="0"/>
        </w:rPr>
        <w:t>SQL Server là một hệ quản trị cơ sở dữ liệu phát triển bởi Microsoft.</w:t>
      </w:r>
    </w:p>
    <w:p>
      <w:pPr>
        <w:ind w:firstLine="720"/>
        <w:rPr>
          <w:rFonts w:ascii="Times New Roman" w:hAnsi="Times New Roman" w:eastAsia="Times New Roman" w:cs="Times New Roman"/>
          <w:color w:val="111111"/>
          <w:sz w:val="24"/>
          <w:szCs w:val="24"/>
        </w:rPr>
      </w:pPr>
      <w:r>
        <w:rPr>
          <w:rFonts w:ascii="Times New Roman" w:hAnsi="Times New Roman" w:eastAsia="Times New Roman" w:cs="Times New Roman"/>
          <w:color w:val="111111"/>
          <w:sz w:val="24"/>
          <w:szCs w:val="24"/>
          <w:rtl w:val="0"/>
        </w:rPr>
        <w:t>Nó được sử dụng rộng rãi để lưu trữ, quản lý và truy vấn dữ liệu trong các ứng dụng và hệ thống doanh nghiệp.</w:t>
      </w:r>
    </w:p>
    <w:p>
      <w:pPr>
        <w:ind w:firstLine="720"/>
        <w:rPr>
          <w:rFonts w:ascii="Times New Roman" w:hAnsi="Times New Roman" w:eastAsia="Times New Roman" w:cs="Times New Roman"/>
          <w:color w:val="111111"/>
          <w:sz w:val="24"/>
          <w:szCs w:val="24"/>
        </w:rPr>
      </w:pPr>
      <w:r>
        <w:rPr>
          <w:rFonts w:ascii="Times New Roman" w:hAnsi="Times New Roman" w:eastAsia="Times New Roman" w:cs="Times New Roman"/>
          <w:b/>
          <w:color w:val="111111"/>
          <w:sz w:val="24"/>
          <w:szCs w:val="24"/>
          <w:rtl w:val="0"/>
        </w:rPr>
        <w:t>Ngôn ngữ truy vấn SQL:</w:t>
      </w:r>
    </w:p>
    <w:p>
      <w:pPr>
        <w:ind w:firstLine="720"/>
        <w:rPr>
          <w:rFonts w:ascii="Times New Roman" w:hAnsi="Times New Roman" w:eastAsia="Times New Roman" w:cs="Times New Roman"/>
          <w:color w:val="111111"/>
          <w:sz w:val="24"/>
          <w:szCs w:val="24"/>
        </w:rPr>
      </w:pPr>
      <w:r>
        <w:rPr>
          <w:rFonts w:ascii="Times New Roman" w:hAnsi="Times New Roman" w:eastAsia="Times New Roman" w:cs="Times New Roman"/>
          <w:color w:val="111111"/>
          <w:sz w:val="24"/>
          <w:szCs w:val="24"/>
          <w:rtl w:val="0"/>
        </w:rPr>
        <w:t>SQL (Structured Query Language) là ngôn ngữ sử dụng để tương tác với cơ sở dữ liệu SQL Server.</w:t>
      </w:r>
    </w:p>
    <w:p>
      <w:pPr>
        <w:ind w:firstLine="720"/>
        <w:rPr>
          <w:rFonts w:ascii="Times New Roman" w:hAnsi="Times New Roman" w:eastAsia="Times New Roman" w:cs="Times New Roman"/>
          <w:color w:val="111111"/>
          <w:sz w:val="24"/>
          <w:szCs w:val="24"/>
        </w:rPr>
      </w:pPr>
      <w:r>
        <w:rPr>
          <w:rFonts w:ascii="Times New Roman" w:hAnsi="Times New Roman" w:eastAsia="Times New Roman" w:cs="Times New Roman"/>
          <w:color w:val="111111"/>
          <w:sz w:val="24"/>
          <w:szCs w:val="24"/>
          <w:rtl w:val="0"/>
        </w:rPr>
        <w:t>SQL được sử dụng để tạo, cập nhật, xóa và truy vấn dữ liệu từ cơ sở dữ liệu.</w:t>
      </w:r>
    </w:p>
    <w:p>
      <w:pPr>
        <w:ind w:firstLine="720"/>
        <w:rPr>
          <w:rFonts w:ascii="Times New Roman" w:hAnsi="Times New Roman" w:eastAsia="Times New Roman" w:cs="Times New Roman"/>
          <w:color w:val="111111"/>
          <w:sz w:val="24"/>
          <w:szCs w:val="24"/>
        </w:rPr>
      </w:pPr>
      <w:r>
        <w:rPr>
          <w:rFonts w:ascii="Times New Roman" w:hAnsi="Times New Roman" w:eastAsia="Times New Roman" w:cs="Times New Roman"/>
          <w:b/>
          <w:color w:val="111111"/>
          <w:sz w:val="24"/>
          <w:szCs w:val="24"/>
          <w:rtl w:val="0"/>
        </w:rPr>
        <w:t>Các loại câu lệnh SQL:</w:t>
      </w:r>
    </w:p>
    <w:p>
      <w:pPr>
        <w:ind w:firstLine="720"/>
        <w:rPr>
          <w:rFonts w:ascii="Times New Roman" w:hAnsi="Times New Roman" w:eastAsia="Times New Roman" w:cs="Times New Roman"/>
          <w:color w:val="111111"/>
          <w:sz w:val="24"/>
          <w:szCs w:val="24"/>
        </w:rPr>
      </w:pPr>
      <w:r>
        <w:rPr>
          <w:rFonts w:ascii="Times New Roman" w:hAnsi="Times New Roman" w:eastAsia="Times New Roman" w:cs="Times New Roman"/>
          <w:color w:val="111111"/>
          <w:sz w:val="24"/>
          <w:szCs w:val="24"/>
          <w:rtl w:val="0"/>
        </w:rPr>
        <w:t>SQL Server hỗ trợ nhiều loại câu lệnh SQL, bao gồm SELECT (truy vấn dữ liệu), INSERT (chèn dữ liệu), UPDATE (cập nhật dữ liệu), DELETE (xóa dữ liệu), và các câu lệnh quản lý cơ sở dữ liệu khác.</w:t>
      </w:r>
    </w:p>
    <w:p>
      <w:pPr>
        <w:ind w:firstLine="720"/>
        <w:rPr>
          <w:rFonts w:ascii="Times New Roman" w:hAnsi="Times New Roman" w:eastAsia="Times New Roman" w:cs="Times New Roman"/>
          <w:b/>
          <w:color w:val="111111"/>
          <w:sz w:val="24"/>
          <w:szCs w:val="24"/>
        </w:rPr>
      </w:pPr>
      <w:r>
        <w:rPr>
          <w:rFonts w:ascii="Times New Roman" w:hAnsi="Times New Roman" w:eastAsia="Times New Roman" w:cs="Times New Roman"/>
          <w:b/>
          <w:color w:val="111111"/>
          <w:sz w:val="24"/>
          <w:szCs w:val="24"/>
          <w:rtl w:val="0"/>
        </w:rPr>
        <w:t>Thao tác với bảng và dữ liệu:</w:t>
      </w:r>
    </w:p>
    <w:p>
      <w:pPr>
        <w:ind w:firstLine="720"/>
        <w:rPr>
          <w:rFonts w:ascii="Times New Roman" w:hAnsi="Times New Roman" w:eastAsia="Times New Roman" w:cs="Times New Roman"/>
          <w:color w:val="111111"/>
          <w:sz w:val="24"/>
          <w:szCs w:val="24"/>
        </w:rPr>
      </w:pPr>
      <w:r>
        <w:rPr>
          <w:rFonts w:ascii="Times New Roman" w:hAnsi="Times New Roman" w:eastAsia="Times New Roman" w:cs="Times New Roman"/>
          <w:color w:val="111111"/>
          <w:sz w:val="24"/>
          <w:szCs w:val="24"/>
          <w:rtl w:val="0"/>
        </w:rPr>
        <w:t>SQL Server cho phép bạn tạo bảng để lưu trữ dữ liệu và thực hiện thao tác CRUD (Create, Read, Update, Delete) trên bảng và dữ liệu.</w:t>
      </w:r>
    </w:p>
    <w:p>
      <w:pPr>
        <w:ind w:firstLine="720"/>
        <w:rPr>
          <w:rFonts w:ascii="Times New Roman" w:hAnsi="Times New Roman" w:eastAsia="Times New Roman" w:cs="Times New Roman"/>
          <w:color w:val="111111"/>
          <w:sz w:val="24"/>
          <w:szCs w:val="24"/>
        </w:rPr>
      </w:pPr>
      <w:r>
        <w:rPr>
          <w:rFonts w:ascii="Times New Roman" w:hAnsi="Times New Roman" w:eastAsia="Times New Roman" w:cs="Times New Roman"/>
          <w:b/>
          <w:color w:val="111111"/>
          <w:sz w:val="24"/>
          <w:szCs w:val="24"/>
          <w:rtl w:val="0"/>
        </w:rPr>
        <w:t>Thực hiện các chức năng phức tạp:</w:t>
      </w:r>
    </w:p>
    <w:p>
      <w:pPr>
        <w:ind w:firstLine="720"/>
        <w:rPr>
          <w:rFonts w:ascii="Times New Roman" w:hAnsi="Times New Roman" w:eastAsia="Times New Roman" w:cs="Times New Roman"/>
          <w:color w:val="111111"/>
          <w:sz w:val="24"/>
          <w:szCs w:val="24"/>
        </w:rPr>
      </w:pPr>
      <w:r>
        <w:rPr>
          <w:rFonts w:ascii="Times New Roman" w:hAnsi="Times New Roman" w:eastAsia="Times New Roman" w:cs="Times New Roman"/>
          <w:color w:val="111111"/>
          <w:sz w:val="24"/>
          <w:szCs w:val="24"/>
          <w:rtl w:val="0"/>
        </w:rPr>
        <w:t>SQL Server cung cấp khả năng thực hiện các chức năng phức tạp như thủ tục lưu trữ, chức năng (function), gợi ý (trigger), và quyền truy cập để quản lý cơ sở dữ liệu.</w:t>
      </w:r>
    </w:p>
    <w:p>
      <w:pPr>
        <w:numPr>
          <w:ilvl w:val="0"/>
          <w:numId w:val="30"/>
        </w:numPr>
        <w:ind w:left="720" w:hanging="360"/>
        <w:rPr>
          <w:rFonts w:ascii="Times New Roman" w:hAnsi="Times New Roman" w:eastAsia="Times New Roman" w:cs="Times New Roman"/>
          <w:b/>
          <w:color w:val="111111"/>
          <w:sz w:val="24"/>
          <w:szCs w:val="24"/>
        </w:rPr>
      </w:pPr>
      <w:r>
        <w:rPr>
          <w:rFonts w:ascii="Times New Roman" w:hAnsi="Times New Roman" w:eastAsia="Times New Roman" w:cs="Times New Roman"/>
          <w:b/>
          <w:color w:val="111111"/>
          <w:sz w:val="24"/>
          <w:szCs w:val="24"/>
          <w:rtl w:val="0"/>
        </w:rPr>
        <w:t>Công cụ xây dựng cơ sở dữ liệu SQL Server:</w:t>
      </w:r>
    </w:p>
    <w:p>
      <w:pPr>
        <w:ind w:firstLine="720"/>
        <w:rPr>
          <w:rFonts w:ascii="Times New Roman" w:hAnsi="Times New Roman" w:eastAsia="Times New Roman" w:cs="Times New Roman"/>
          <w:b/>
          <w:color w:val="111111"/>
          <w:sz w:val="24"/>
          <w:szCs w:val="24"/>
        </w:rPr>
      </w:pPr>
      <w:r>
        <w:rPr>
          <w:rFonts w:ascii="Times New Roman" w:hAnsi="Times New Roman" w:eastAsia="Times New Roman" w:cs="Times New Roman"/>
          <w:b/>
          <w:color w:val="111111"/>
          <w:sz w:val="24"/>
          <w:szCs w:val="24"/>
          <w:rtl w:val="0"/>
        </w:rPr>
        <w:t>SQL Server Management Studio (SSMS):</w:t>
      </w:r>
    </w:p>
    <w:p>
      <w:pPr>
        <w:ind w:firstLine="720"/>
        <w:rPr>
          <w:rFonts w:ascii="Times New Roman" w:hAnsi="Times New Roman" w:eastAsia="Times New Roman" w:cs="Times New Roman"/>
          <w:color w:val="111111"/>
          <w:sz w:val="24"/>
          <w:szCs w:val="24"/>
        </w:rPr>
      </w:pPr>
      <w:r>
        <w:rPr>
          <w:rFonts w:ascii="Times New Roman" w:hAnsi="Times New Roman" w:eastAsia="Times New Roman" w:cs="Times New Roman"/>
          <w:color w:val="111111"/>
          <w:sz w:val="24"/>
          <w:szCs w:val="24"/>
          <w:rtl w:val="0"/>
        </w:rPr>
        <w:t>SQL Server Management Studio là một công cụ quản lý cơ sở dữ liệu phát triển bởi Microsoft để quản lý và tương tác với cơ sở dữ liệu SQL Server.</w:t>
      </w:r>
    </w:p>
    <w:p>
      <w:pPr>
        <w:ind w:firstLine="720"/>
        <w:rPr>
          <w:rFonts w:ascii="Times New Roman" w:hAnsi="Times New Roman" w:eastAsia="Times New Roman" w:cs="Times New Roman"/>
          <w:color w:val="111111"/>
          <w:sz w:val="24"/>
          <w:szCs w:val="24"/>
        </w:rPr>
      </w:pPr>
      <w:r>
        <w:rPr>
          <w:rFonts w:ascii="Times New Roman" w:hAnsi="Times New Roman" w:eastAsia="Times New Roman" w:cs="Times New Roman"/>
          <w:color w:val="111111"/>
          <w:sz w:val="24"/>
          <w:szCs w:val="24"/>
          <w:rtl w:val="0"/>
        </w:rPr>
        <w:t>SSMS cho phép bạn thiết kế cơ sở dữ liệu, tạo bảng, quyền truy cập, thủ tục lưu trữ, và thực hiện truy vấn SQL.</w:t>
      </w:r>
    </w:p>
    <w:p>
      <w:pPr>
        <w:ind w:firstLine="720"/>
        <w:rPr>
          <w:rFonts w:ascii="Times New Roman" w:hAnsi="Times New Roman" w:eastAsia="Times New Roman" w:cs="Times New Roman"/>
          <w:color w:val="111111"/>
          <w:sz w:val="24"/>
          <w:szCs w:val="24"/>
        </w:rPr>
      </w:pPr>
      <w:r>
        <w:rPr>
          <w:rFonts w:ascii="Times New Roman" w:hAnsi="Times New Roman" w:eastAsia="Times New Roman" w:cs="Times New Roman"/>
          <w:b/>
          <w:color w:val="111111"/>
          <w:sz w:val="24"/>
          <w:szCs w:val="24"/>
          <w:rtl w:val="0"/>
        </w:rPr>
        <w:t>SQL Server Data Tools (SSDT):</w:t>
      </w:r>
    </w:p>
    <w:p>
      <w:pPr>
        <w:ind w:firstLine="720"/>
        <w:rPr>
          <w:rFonts w:ascii="Times New Roman" w:hAnsi="Times New Roman" w:eastAsia="Times New Roman" w:cs="Times New Roman"/>
          <w:color w:val="111111"/>
          <w:sz w:val="24"/>
          <w:szCs w:val="24"/>
        </w:rPr>
      </w:pPr>
      <w:r>
        <w:rPr>
          <w:rFonts w:ascii="Times New Roman" w:hAnsi="Times New Roman" w:eastAsia="Times New Roman" w:cs="Times New Roman"/>
          <w:color w:val="111111"/>
          <w:sz w:val="24"/>
          <w:szCs w:val="24"/>
          <w:rtl w:val="0"/>
        </w:rPr>
        <w:t>SQL Server Data Tools là một môi trường phát triển tích hợp (IDE) dùng để phát triển và quản lý dự án cơ sở dữ liệu trên SQL Server.</w:t>
      </w:r>
    </w:p>
    <w:p>
      <w:pPr>
        <w:ind w:firstLine="720"/>
        <w:rPr>
          <w:rFonts w:ascii="Times New Roman" w:hAnsi="Times New Roman" w:eastAsia="Times New Roman" w:cs="Times New Roman"/>
          <w:color w:val="111111"/>
          <w:sz w:val="24"/>
          <w:szCs w:val="24"/>
        </w:rPr>
      </w:pPr>
      <w:r>
        <w:rPr>
          <w:rFonts w:ascii="Times New Roman" w:hAnsi="Times New Roman" w:eastAsia="Times New Roman" w:cs="Times New Roman"/>
          <w:color w:val="111111"/>
          <w:sz w:val="24"/>
          <w:szCs w:val="24"/>
          <w:rtl w:val="0"/>
        </w:rPr>
        <w:t>SSDT cung cấp các công cụ để thiết kế, quản lý phiên bản và triển khai cơ sở dữ liệu SQL Server.</w:t>
      </w:r>
    </w:p>
    <w:p>
      <w:pPr>
        <w:ind w:firstLine="720"/>
        <w:rPr>
          <w:rFonts w:ascii="Times New Roman" w:hAnsi="Times New Roman" w:eastAsia="Times New Roman" w:cs="Times New Roman"/>
          <w:color w:val="111111"/>
          <w:sz w:val="24"/>
          <w:szCs w:val="24"/>
        </w:rPr>
      </w:pPr>
      <w:r>
        <w:rPr>
          <w:rFonts w:ascii="Times New Roman" w:hAnsi="Times New Roman" w:eastAsia="Times New Roman" w:cs="Times New Roman"/>
          <w:b/>
          <w:color w:val="111111"/>
          <w:sz w:val="24"/>
          <w:szCs w:val="24"/>
          <w:rtl w:val="0"/>
        </w:rPr>
        <w:t>Entity Framework (EF):</w:t>
      </w:r>
    </w:p>
    <w:p>
      <w:pPr>
        <w:ind w:firstLine="720"/>
        <w:rPr>
          <w:rFonts w:ascii="Times New Roman" w:hAnsi="Times New Roman" w:eastAsia="Times New Roman" w:cs="Times New Roman"/>
          <w:color w:val="111111"/>
          <w:sz w:val="24"/>
          <w:szCs w:val="24"/>
        </w:rPr>
      </w:pPr>
      <w:r>
        <w:rPr>
          <w:rFonts w:ascii="Times New Roman" w:hAnsi="Times New Roman" w:eastAsia="Times New Roman" w:cs="Times New Roman"/>
          <w:color w:val="111111"/>
          <w:sz w:val="24"/>
          <w:szCs w:val="24"/>
          <w:rtl w:val="0"/>
        </w:rPr>
        <w:t>Entity Framework đã được đề cập trong phần lý thuyết về C#. EF cho phép bạn tương tác với cơ sở dữ liệu SQL Server bằng cách sử dụng đối tượng và LINQ, giúp giảm công việc truy cập cơ sở dữ liệu và tạo mã dễ bảo trì hơn.</w:t>
      </w:r>
    </w:p>
    <w:p>
      <w:pPr>
        <w:ind w:firstLine="720"/>
        <w:rPr>
          <w:rFonts w:ascii="Times New Roman" w:hAnsi="Times New Roman" w:eastAsia="Times New Roman" w:cs="Times New Roman"/>
          <w:color w:val="111111"/>
          <w:sz w:val="24"/>
          <w:szCs w:val="24"/>
        </w:rPr>
      </w:pPr>
      <w:r>
        <w:rPr>
          <w:rFonts w:ascii="Times New Roman" w:hAnsi="Times New Roman" w:eastAsia="Times New Roman" w:cs="Times New Roman"/>
          <w:b/>
          <w:color w:val="111111"/>
          <w:sz w:val="24"/>
          <w:szCs w:val="24"/>
          <w:rtl w:val="0"/>
        </w:rPr>
        <w:t>Lập trình kịch bản (SQL Scripting):</w:t>
      </w:r>
    </w:p>
    <w:p>
      <w:pPr>
        <w:ind w:firstLine="720"/>
        <w:rPr>
          <w:rFonts w:ascii="Times New Roman" w:hAnsi="Times New Roman" w:eastAsia="Times New Roman" w:cs="Times New Roman"/>
          <w:color w:val="111111"/>
          <w:sz w:val="24"/>
          <w:szCs w:val="24"/>
        </w:rPr>
      </w:pPr>
      <w:r>
        <w:rPr>
          <w:rFonts w:ascii="Times New Roman" w:hAnsi="Times New Roman" w:eastAsia="Times New Roman" w:cs="Times New Roman"/>
          <w:color w:val="111111"/>
          <w:sz w:val="24"/>
          <w:szCs w:val="24"/>
          <w:rtl w:val="0"/>
        </w:rPr>
        <w:t>Bạn có thể sử dụng SQL Server để tạo và quản lý các kịch bản SQL để thực hiện các thay đổi cơ sở dữ liệu, sao lưu và khôi phục dữ liệu, và thực hiện quy trình tự động.</w:t>
      </w:r>
    </w:p>
    <w:p>
      <w:pPr>
        <w:rPr>
          <w:rFonts w:ascii="Roboto" w:hAnsi="Roboto" w:eastAsia="Roboto" w:cs="Roboto"/>
          <w:color w:val="111111"/>
          <w:sz w:val="24"/>
          <w:szCs w:val="24"/>
        </w:rPr>
      </w:pPr>
    </w:p>
    <w:p>
      <w:pPr>
        <w:numPr>
          <w:ilvl w:val="0"/>
          <w:numId w:val="31"/>
        </w:numPr>
        <w:ind w:left="720" w:hanging="360"/>
        <w:rPr>
          <w:rFonts w:ascii="Times New Roman" w:hAnsi="Times New Roman" w:eastAsia="Times New Roman" w:cs="Times New Roman"/>
          <w:b/>
          <w:color w:val="111111"/>
          <w:sz w:val="30"/>
          <w:szCs w:val="30"/>
        </w:rPr>
      </w:pPr>
      <w:r>
        <w:rPr>
          <w:rFonts w:ascii="Times New Roman" w:hAnsi="Times New Roman" w:eastAsia="Times New Roman" w:cs="Times New Roman"/>
          <w:b/>
          <w:color w:val="111111"/>
          <w:sz w:val="30"/>
          <w:szCs w:val="30"/>
          <w:rtl w:val="0"/>
        </w:rPr>
        <w:t>Visual Studio .NET:</w:t>
      </w:r>
    </w:p>
    <w:p>
      <w:pPr>
        <w:ind w:firstLine="720"/>
        <w:rPr>
          <w:rFonts w:ascii="Times New Roman" w:hAnsi="Times New Roman" w:eastAsia="Times New Roman" w:cs="Times New Roman"/>
          <w:color w:val="111111"/>
          <w:sz w:val="26"/>
          <w:szCs w:val="26"/>
        </w:rPr>
      </w:pPr>
      <w:r>
        <w:rPr>
          <w:rFonts w:ascii="Times New Roman" w:hAnsi="Times New Roman" w:eastAsia="Times New Roman" w:cs="Times New Roman"/>
          <w:color w:val="111111"/>
          <w:sz w:val="26"/>
          <w:szCs w:val="26"/>
          <w:rtl w:val="0"/>
        </w:rPr>
        <w:t>Visual Studio .NET (hoặc gọi tắt là Visual Studio) là một môi trường phát triển tích hợp (IDE) do Microsoft phát triển để phát triển ứng dụng Windows, ứng dụng web, ứng dụng di động, ứng dụng điện toán đám mây và nhiều loại ứng dụng khác. Dưới đây là một lý thuyết tổng quan về Visual Studio .NET</w:t>
      </w:r>
    </w:p>
    <w:p>
      <w:pPr>
        <w:ind w:left="720" w:firstLine="720"/>
        <w:rPr>
          <w:rFonts w:ascii="Times New Roman" w:hAnsi="Times New Roman" w:eastAsia="Times New Roman" w:cs="Times New Roman"/>
          <w:color w:val="111111"/>
          <w:sz w:val="26"/>
          <w:szCs w:val="26"/>
        </w:rPr>
      </w:pPr>
      <w:r>
        <w:rPr>
          <w:rFonts w:ascii="Times New Roman" w:hAnsi="Times New Roman" w:eastAsia="Times New Roman" w:cs="Times New Roman"/>
          <w:color w:val="111111"/>
          <w:sz w:val="26"/>
          <w:szCs w:val="26"/>
        </w:rPr>
        <w:drawing>
          <wp:inline distT="114300" distB="114300" distL="114300" distR="114300">
            <wp:extent cx="4174490" cy="2091055"/>
            <wp:effectExtent l="0" t="0" r="0" b="0"/>
            <wp:docPr id="82" name="image9.png"/>
            <wp:cNvGraphicFramePr/>
            <a:graphic xmlns:a="http://schemas.openxmlformats.org/drawingml/2006/main">
              <a:graphicData uri="http://schemas.openxmlformats.org/drawingml/2006/picture">
                <pic:pic xmlns:pic="http://schemas.openxmlformats.org/drawingml/2006/picture">
                  <pic:nvPicPr>
                    <pic:cNvPr id="82" name="image9.png"/>
                    <pic:cNvPicPr preferRelativeResize="0"/>
                  </pic:nvPicPr>
                  <pic:blipFill>
                    <a:blip r:embed="rId16"/>
                    <a:srcRect/>
                    <a:stretch>
                      <a:fillRect/>
                    </a:stretch>
                  </pic:blipFill>
                  <pic:spPr>
                    <a:xfrm>
                      <a:off x="0" y="0"/>
                      <a:ext cx="4174807" cy="2091554"/>
                    </a:xfrm>
                    <a:prstGeom prst="rect">
                      <a:avLst/>
                    </a:prstGeom>
                  </pic:spPr>
                </pic:pic>
              </a:graphicData>
            </a:graphic>
          </wp:inline>
        </w:drawing>
      </w:r>
    </w:p>
    <w:p>
      <w:pPr>
        <w:ind w:firstLine="720"/>
        <w:rPr>
          <w:rFonts w:ascii="Times New Roman" w:hAnsi="Times New Roman" w:eastAsia="Times New Roman" w:cs="Times New Roman"/>
          <w:color w:val="111111"/>
          <w:sz w:val="26"/>
          <w:szCs w:val="26"/>
        </w:rPr>
      </w:pPr>
      <w:r>
        <w:rPr>
          <w:rFonts w:ascii="Times New Roman" w:hAnsi="Times New Roman" w:eastAsia="Times New Roman" w:cs="Times New Roman"/>
          <w:b/>
          <w:color w:val="111111"/>
          <w:sz w:val="26"/>
          <w:szCs w:val="26"/>
          <w:rtl w:val="0"/>
        </w:rPr>
        <w:t>Phiên bản và Lịch sử:</w:t>
      </w:r>
    </w:p>
    <w:p>
      <w:pPr>
        <w:ind w:firstLine="720"/>
        <w:rPr>
          <w:rFonts w:ascii="Times New Roman" w:hAnsi="Times New Roman" w:eastAsia="Times New Roman" w:cs="Times New Roman"/>
          <w:color w:val="111111"/>
          <w:sz w:val="26"/>
          <w:szCs w:val="26"/>
        </w:rPr>
      </w:pPr>
      <w:r>
        <w:rPr>
          <w:rFonts w:ascii="Times New Roman" w:hAnsi="Times New Roman" w:eastAsia="Times New Roman" w:cs="Times New Roman"/>
          <w:color w:val="111111"/>
          <w:sz w:val="26"/>
          <w:szCs w:val="26"/>
          <w:rtl w:val="0"/>
        </w:rPr>
        <w:t>Visual Studio .NET ra đời lần đầu vào năm 2002 và đã trải qua nhiều phiên bản và bản cập nhật kể từ đó.</w:t>
      </w:r>
    </w:p>
    <w:p>
      <w:pPr>
        <w:ind w:firstLine="720"/>
        <w:rPr>
          <w:rFonts w:ascii="Times New Roman" w:hAnsi="Times New Roman" w:eastAsia="Times New Roman" w:cs="Times New Roman"/>
          <w:color w:val="111111"/>
          <w:sz w:val="26"/>
          <w:szCs w:val="26"/>
        </w:rPr>
      </w:pPr>
      <w:r>
        <w:rPr>
          <w:rFonts w:ascii="Times New Roman" w:hAnsi="Times New Roman" w:eastAsia="Times New Roman" w:cs="Times New Roman"/>
          <w:color w:val="111111"/>
          <w:sz w:val="26"/>
          <w:szCs w:val="26"/>
          <w:rtl w:val="0"/>
        </w:rPr>
        <w:t>Mỗi phiên bản có sự cải tiến và bổ sung mới, bao gồm nâng cấp giao diện, hiệu suất, và tích hợp với các công nghệ và khung làm việc mới.</w:t>
      </w:r>
    </w:p>
    <w:p>
      <w:pPr>
        <w:ind w:firstLine="720"/>
        <w:rPr>
          <w:rFonts w:ascii="Times New Roman" w:hAnsi="Times New Roman" w:eastAsia="Times New Roman" w:cs="Times New Roman"/>
          <w:color w:val="111111"/>
          <w:sz w:val="26"/>
          <w:szCs w:val="26"/>
        </w:rPr>
      </w:pPr>
      <w:r>
        <w:rPr>
          <w:rFonts w:ascii="Times New Roman" w:hAnsi="Times New Roman" w:eastAsia="Times New Roman" w:cs="Times New Roman"/>
          <w:b/>
          <w:color w:val="111111"/>
          <w:sz w:val="26"/>
          <w:szCs w:val="26"/>
          <w:rtl w:val="0"/>
        </w:rPr>
        <w:t>Hỗ trợ nhiều ngôn ngữ và nền tảng:</w:t>
      </w:r>
    </w:p>
    <w:p>
      <w:pPr>
        <w:ind w:firstLine="720"/>
        <w:rPr>
          <w:rFonts w:ascii="Times New Roman" w:hAnsi="Times New Roman" w:eastAsia="Times New Roman" w:cs="Times New Roman"/>
          <w:color w:val="111111"/>
          <w:sz w:val="26"/>
          <w:szCs w:val="26"/>
        </w:rPr>
      </w:pPr>
      <w:r>
        <w:rPr>
          <w:rFonts w:ascii="Times New Roman" w:hAnsi="Times New Roman" w:eastAsia="Times New Roman" w:cs="Times New Roman"/>
          <w:color w:val="111111"/>
          <w:sz w:val="26"/>
          <w:szCs w:val="26"/>
          <w:rtl w:val="0"/>
        </w:rPr>
        <w:t>Visual Studio hỗ trợ nhiều ngôn ngữ lập trình như C#, VB.NET, C++, Python, và nhiều ngôn ngữ khác.</w:t>
      </w:r>
    </w:p>
    <w:p>
      <w:pPr>
        <w:ind w:firstLine="720"/>
        <w:rPr>
          <w:rFonts w:ascii="Times New Roman" w:hAnsi="Times New Roman" w:eastAsia="Times New Roman" w:cs="Times New Roman"/>
          <w:color w:val="111111"/>
          <w:sz w:val="26"/>
          <w:szCs w:val="26"/>
        </w:rPr>
      </w:pPr>
      <w:r>
        <w:rPr>
          <w:rFonts w:ascii="Times New Roman" w:hAnsi="Times New Roman" w:eastAsia="Times New Roman" w:cs="Times New Roman"/>
          <w:color w:val="111111"/>
          <w:sz w:val="26"/>
          <w:szCs w:val="26"/>
          <w:rtl w:val="0"/>
        </w:rPr>
        <w:t>Nó cho phép phát triển ứng dụng cho nhiều nền tảng, bao gồm Windows, web, di động, đám mây và IoT (Internet of Things).</w:t>
      </w:r>
    </w:p>
    <w:p>
      <w:pPr>
        <w:ind w:firstLine="720"/>
        <w:rPr>
          <w:rFonts w:ascii="Times New Roman" w:hAnsi="Times New Roman" w:eastAsia="Times New Roman" w:cs="Times New Roman"/>
          <w:b/>
          <w:color w:val="111111"/>
          <w:sz w:val="26"/>
          <w:szCs w:val="26"/>
        </w:rPr>
      </w:pPr>
      <w:r>
        <w:rPr>
          <w:rFonts w:ascii="Times New Roman" w:hAnsi="Times New Roman" w:eastAsia="Times New Roman" w:cs="Times New Roman"/>
          <w:b/>
          <w:color w:val="111111"/>
          <w:sz w:val="26"/>
          <w:szCs w:val="26"/>
          <w:rtl w:val="0"/>
        </w:rPr>
        <w:t>Giao diện và Trình biên soạn mã:</w:t>
      </w:r>
    </w:p>
    <w:p>
      <w:pPr>
        <w:rPr>
          <w:rFonts w:ascii="Times New Roman" w:hAnsi="Times New Roman" w:eastAsia="Times New Roman" w:cs="Times New Roman"/>
          <w:color w:val="111111"/>
          <w:sz w:val="26"/>
          <w:szCs w:val="26"/>
        </w:rPr>
      </w:pPr>
    </w:p>
    <w:p>
      <w:pPr>
        <w:ind w:firstLine="720"/>
        <w:rPr>
          <w:rFonts w:ascii="Times New Roman" w:hAnsi="Times New Roman" w:eastAsia="Times New Roman" w:cs="Times New Roman"/>
          <w:color w:val="111111"/>
          <w:sz w:val="26"/>
          <w:szCs w:val="26"/>
        </w:rPr>
      </w:pPr>
      <w:r>
        <w:rPr>
          <w:rFonts w:ascii="Times New Roman" w:hAnsi="Times New Roman" w:eastAsia="Times New Roman" w:cs="Times New Roman"/>
          <w:color w:val="111111"/>
          <w:sz w:val="26"/>
          <w:szCs w:val="26"/>
          <w:rtl w:val="0"/>
        </w:rPr>
        <w:t>Visual Studio có một giao diện người dùng dễ sử dụng với nhiều tính năng thuận tiện như trình biên soạn mã IntelliSense, tự động hoàn thiện mã, kiểm tra lỗi ngữ nghĩa và đánh dấu cú pháp.</w:t>
      </w:r>
    </w:p>
    <w:p>
      <w:pPr>
        <w:ind w:firstLine="720"/>
        <w:rPr>
          <w:rFonts w:ascii="Times New Roman" w:hAnsi="Times New Roman" w:eastAsia="Times New Roman" w:cs="Times New Roman"/>
          <w:color w:val="111111"/>
          <w:sz w:val="26"/>
          <w:szCs w:val="26"/>
        </w:rPr>
      </w:pPr>
      <w:r>
        <w:rPr>
          <w:rFonts w:ascii="Times New Roman" w:hAnsi="Times New Roman" w:eastAsia="Times New Roman" w:cs="Times New Roman"/>
          <w:color w:val="111111"/>
          <w:sz w:val="26"/>
          <w:szCs w:val="26"/>
          <w:rtl w:val="0"/>
        </w:rPr>
        <w:t>Nó hỗ trợ trình chỉnh sửa mã mở rộng và tùy chỉnh giao diện người dùng.</w:t>
      </w:r>
    </w:p>
    <w:p>
      <w:pPr>
        <w:ind w:firstLine="720"/>
        <w:rPr>
          <w:rFonts w:ascii="Times New Roman" w:hAnsi="Times New Roman" w:eastAsia="Times New Roman" w:cs="Times New Roman"/>
          <w:color w:val="111111"/>
          <w:sz w:val="26"/>
          <w:szCs w:val="26"/>
        </w:rPr>
      </w:pPr>
      <w:r>
        <w:rPr>
          <w:rFonts w:ascii="Times New Roman" w:hAnsi="Times New Roman" w:eastAsia="Times New Roman" w:cs="Times New Roman"/>
          <w:b/>
          <w:color w:val="111111"/>
          <w:sz w:val="26"/>
          <w:szCs w:val="26"/>
          <w:rtl w:val="0"/>
        </w:rPr>
        <w:t>Debug và Kiểm tra mã nguồn:</w:t>
      </w:r>
    </w:p>
    <w:p>
      <w:pPr>
        <w:ind w:firstLine="720"/>
        <w:rPr>
          <w:rFonts w:ascii="Times New Roman" w:hAnsi="Times New Roman" w:eastAsia="Times New Roman" w:cs="Times New Roman"/>
          <w:color w:val="111111"/>
          <w:sz w:val="26"/>
          <w:szCs w:val="26"/>
        </w:rPr>
      </w:pPr>
      <w:r>
        <w:rPr>
          <w:rFonts w:ascii="Times New Roman" w:hAnsi="Times New Roman" w:eastAsia="Times New Roman" w:cs="Times New Roman"/>
          <w:color w:val="111111"/>
          <w:sz w:val="26"/>
          <w:szCs w:val="26"/>
          <w:rtl w:val="0"/>
        </w:rPr>
        <w:t>Visual Studio cung cấp các công cụ mạnh mẽ để gỡ lỗi và kiểm tra mã nguồn bao gồm chế độ gỡ lỗi từng bước, theo dõi biến và lệnh điều khiển, và quản lý phiên gỡ lỗi.</w:t>
      </w:r>
    </w:p>
    <w:p>
      <w:pPr>
        <w:ind w:firstLine="720"/>
        <w:rPr>
          <w:rFonts w:ascii="Times New Roman" w:hAnsi="Times New Roman" w:eastAsia="Times New Roman" w:cs="Times New Roman"/>
          <w:color w:val="111111"/>
          <w:sz w:val="26"/>
          <w:szCs w:val="26"/>
        </w:rPr>
      </w:pPr>
      <w:r>
        <w:rPr>
          <w:rFonts w:ascii="Times New Roman" w:hAnsi="Times New Roman" w:eastAsia="Times New Roman" w:cs="Times New Roman"/>
          <w:b/>
          <w:color w:val="111111"/>
          <w:sz w:val="26"/>
          <w:szCs w:val="26"/>
          <w:rtl w:val="0"/>
        </w:rPr>
        <w:t>Hỗ trợ Source Control:</w:t>
      </w:r>
    </w:p>
    <w:p>
      <w:pPr>
        <w:ind w:firstLine="720"/>
        <w:rPr>
          <w:rFonts w:ascii="Times New Roman" w:hAnsi="Times New Roman" w:eastAsia="Times New Roman" w:cs="Times New Roman"/>
          <w:color w:val="111111"/>
          <w:sz w:val="26"/>
          <w:szCs w:val="26"/>
        </w:rPr>
      </w:pPr>
      <w:r>
        <w:rPr>
          <w:rFonts w:ascii="Times New Roman" w:hAnsi="Times New Roman" w:eastAsia="Times New Roman" w:cs="Times New Roman"/>
          <w:color w:val="111111"/>
          <w:sz w:val="26"/>
          <w:szCs w:val="26"/>
          <w:rtl w:val="0"/>
        </w:rPr>
        <w:t>Visual Studio tích hợp sâu với các hệ thống quản lý phiên bản như Git và TFS (Team Foundation Server). Điều này cho phép bạn quản lý mã nguồn dễ dàng, theo dõi sự thay đổi và làm việc cùng nhóm.</w:t>
      </w:r>
    </w:p>
    <w:p>
      <w:pPr>
        <w:ind w:firstLine="720"/>
        <w:rPr>
          <w:rFonts w:ascii="Times New Roman" w:hAnsi="Times New Roman" w:eastAsia="Times New Roman" w:cs="Times New Roman"/>
          <w:color w:val="111111"/>
          <w:sz w:val="26"/>
          <w:szCs w:val="26"/>
        </w:rPr>
      </w:pPr>
      <w:r>
        <w:rPr>
          <w:rFonts w:ascii="Times New Roman" w:hAnsi="Times New Roman" w:eastAsia="Times New Roman" w:cs="Times New Roman"/>
          <w:b/>
          <w:color w:val="111111"/>
          <w:sz w:val="26"/>
          <w:szCs w:val="26"/>
          <w:rtl w:val="0"/>
        </w:rPr>
        <w:t>Xây dựng và Triển khai ứng dụng:</w:t>
      </w:r>
    </w:p>
    <w:p>
      <w:pPr>
        <w:ind w:firstLine="720"/>
        <w:rPr>
          <w:rFonts w:ascii="Times New Roman" w:hAnsi="Times New Roman" w:eastAsia="Times New Roman" w:cs="Times New Roman"/>
          <w:color w:val="111111"/>
          <w:sz w:val="26"/>
          <w:szCs w:val="26"/>
        </w:rPr>
      </w:pPr>
      <w:r>
        <w:rPr>
          <w:rFonts w:ascii="Times New Roman" w:hAnsi="Times New Roman" w:eastAsia="Times New Roman" w:cs="Times New Roman"/>
          <w:color w:val="111111"/>
          <w:sz w:val="26"/>
          <w:szCs w:val="26"/>
          <w:rtl w:val="0"/>
        </w:rPr>
        <w:t>Visual Studio cho phép bạn xây dựng và triển khai ứng dụng một cách dễ dàng thông qua quy trình đóng gói và triển khai tích hợp.</w:t>
      </w:r>
    </w:p>
    <w:p>
      <w:pPr>
        <w:ind w:firstLine="720"/>
        <w:rPr>
          <w:rFonts w:ascii="Times New Roman" w:hAnsi="Times New Roman" w:eastAsia="Times New Roman" w:cs="Times New Roman"/>
          <w:color w:val="111111"/>
          <w:sz w:val="26"/>
          <w:szCs w:val="26"/>
        </w:rPr>
      </w:pPr>
      <w:r>
        <w:rPr>
          <w:rFonts w:ascii="Times New Roman" w:hAnsi="Times New Roman" w:eastAsia="Times New Roman" w:cs="Times New Roman"/>
          <w:b/>
          <w:color w:val="111111"/>
          <w:sz w:val="26"/>
          <w:szCs w:val="26"/>
          <w:rtl w:val="0"/>
        </w:rPr>
        <w:t>Hỗ trợ Công nghệ và Khung làm việc:</w:t>
      </w:r>
    </w:p>
    <w:p>
      <w:pPr>
        <w:ind w:firstLine="720"/>
        <w:rPr>
          <w:rFonts w:ascii="Times New Roman" w:hAnsi="Times New Roman" w:eastAsia="Times New Roman" w:cs="Times New Roman"/>
          <w:color w:val="111111"/>
          <w:sz w:val="26"/>
          <w:szCs w:val="26"/>
        </w:rPr>
      </w:pPr>
      <w:r>
        <w:rPr>
          <w:rFonts w:ascii="Times New Roman" w:hAnsi="Times New Roman" w:eastAsia="Times New Roman" w:cs="Times New Roman"/>
          <w:color w:val="111111"/>
          <w:sz w:val="26"/>
          <w:szCs w:val="26"/>
          <w:rtl w:val="0"/>
        </w:rPr>
        <w:t>Visual Studio hỗ trợ một loạt các công nghệ và khung làm việc, bao gồm ASP.NET, .NET Core, WPF, Xamarin, Azure, và nhiều công nghệ và khung làm việc khác.</w:t>
      </w:r>
    </w:p>
    <w:p>
      <w:pPr>
        <w:ind w:firstLine="720"/>
        <w:rPr>
          <w:rFonts w:ascii="Times New Roman" w:hAnsi="Times New Roman" w:eastAsia="Times New Roman" w:cs="Times New Roman"/>
          <w:color w:val="111111"/>
          <w:sz w:val="26"/>
          <w:szCs w:val="26"/>
        </w:rPr>
      </w:pPr>
      <w:r>
        <w:rPr>
          <w:rFonts w:ascii="Times New Roman" w:hAnsi="Times New Roman" w:eastAsia="Times New Roman" w:cs="Times New Roman"/>
          <w:b/>
          <w:color w:val="111111"/>
          <w:sz w:val="26"/>
          <w:szCs w:val="26"/>
          <w:rtl w:val="0"/>
        </w:rPr>
        <w:t>Cộng đồng và Thư viện mở rộng:</w:t>
      </w:r>
    </w:p>
    <w:p>
      <w:pPr>
        <w:ind w:firstLine="720"/>
        <w:rPr>
          <w:rFonts w:ascii="Times New Roman" w:hAnsi="Times New Roman" w:eastAsia="Times New Roman" w:cs="Times New Roman"/>
          <w:color w:val="111111"/>
          <w:sz w:val="26"/>
          <w:szCs w:val="26"/>
        </w:rPr>
      </w:pPr>
      <w:r>
        <w:rPr>
          <w:rFonts w:ascii="Times New Roman" w:hAnsi="Times New Roman" w:eastAsia="Times New Roman" w:cs="Times New Roman"/>
          <w:color w:val="111111"/>
          <w:sz w:val="26"/>
          <w:szCs w:val="26"/>
          <w:rtl w:val="0"/>
        </w:rPr>
        <w:t>Visual Studio có một cộng đồng lớn và tích hợp một thư viện mở rộng mạnh mẽ để giúp bạn mở rộng và tùy chỉnh môi trường phát triển của mình.</w:t>
      </w:r>
    </w:p>
    <w:p>
      <w:pPr>
        <w:ind w:firstLine="720"/>
        <w:rPr>
          <w:rFonts w:ascii="Times New Roman" w:hAnsi="Times New Roman" w:eastAsia="Times New Roman" w:cs="Times New Roman"/>
          <w:b/>
          <w:color w:val="111111"/>
          <w:sz w:val="26"/>
          <w:szCs w:val="26"/>
        </w:rPr>
      </w:pPr>
      <w:r>
        <w:rPr>
          <w:rFonts w:ascii="Times New Roman" w:hAnsi="Times New Roman" w:eastAsia="Times New Roman" w:cs="Times New Roman"/>
          <w:b/>
          <w:color w:val="111111"/>
          <w:sz w:val="26"/>
          <w:szCs w:val="26"/>
          <w:rtl w:val="0"/>
        </w:rPr>
        <w:t>Hỗ trợ Công cụ bên ngoài:</w:t>
      </w:r>
    </w:p>
    <w:p>
      <w:pPr>
        <w:ind w:firstLine="720"/>
        <w:rPr>
          <w:rFonts w:ascii="Times New Roman" w:hAnsi="Times New Roman" w:eastAsia="Times New Roman" w:cs="Times New Roman"/>
          <w:color w:val="111111"/>
          <w:sz w:val="26"/>
          <w:szCs w:val="26"/>
        </w:rPr>
      </w:pPr>
      <w:r>
        <w:rPr>
          <w:rFonts w:ascii="Times New Roman" w:hAnsi="Times New Roman" w:eastAsia="Times New Roman" w:cs="Times New Roman"/>
          <w:color w:val="111111"/>
          <w:sz w:val="26"/>
          <w:szCs w:val="26"/>
          <w:rtl w:val="0"/>
        </w:rPr>
        <w:t>Visual Studio có thể tích hợp với nhiều công cụ bên ngoài để mở rộng khả năng của nó, bao gồm công cụ quản lý dự án, công cụ thiết kế giao diện và nhiều công cụ khác.</w:t>
      </w:r>
    </w:p>
    <w:p>
      <w:pPr>
        <w:ind w:firstLine="720"/>
        <w:rPr>
          <w:rFonts w:ascii="Times New Roman" w:hAnsi="Times New Roman" w:eastAsia="Times New Roman" w:cs="Times New Roman"/>
          <w:color w:val="111111"/>
          <w:sz w:val="26"/>
          <w:szCs w:val="26"/>
        </w:rPr>
      </w:pPr>
      <w:r>
        <w:rPr>
          <w:rFonts w:ascii="Times New Roman" w:hAnsi="Times New Roman" w:eastAsia="Times New Roman" w:cs="Times New Roman"/>
          <w:color w:val="111111"/>
          <w:sz w:val="26"/>
          <w:szCs w:val="26"/>
          <w:rtl w:val="0"/>
        </w:rPr>
        <w:t>Visual Studio .NET là một IDE mạnh mẽ và linh hoạt để phát triển ứng dụng trên nhiều nền tảng và ngôn ngữ. Nó là công cụ ưa thích của nhiều lập trình viên và doanh nghiệp trên toàn thế giới.</w:t>
      </w:r>
    </w:p>
    <w:p>
      <w:pPr>
        <w:rPr>
          <w:rFonts w:ascii="Roboto" w:hAnsi="Roboto" w:eastAsia="Roboto" w:cs="Roboto"/>
          <w:color w:val="111111"/>
          <w:sz w:val="24"/>
          <w:szCs w:val="24"/>
        </w:rPr>
      </w:pPr>
    </w:p>
    <w:p>
      <w:pPr>
        <w:pBdr>
          <w:top w:val="none" w:color="auto" w:sz="0" w:space="0"/>
          <w:left w:val="none" w:color="auto" w:sz="0" w:space="0"/>
          <w:bottom w:val="none" w:color="auto" w:sz="0" w:space="0"/>
          <w:right w:val="none" w:color="auto" w:sz="0" w:space="0"/>
          <w:between w:val="none" w:color="auto" w:sz="0" w:space="0"/>
        </w:pBdr>
        <w:shd w:val="clear" w:fill="FFFFFF"/>
        <w:spacing w:before="280" w:after="520" w:line="346" w:lineRule="auto"/>
        <w:ind w:left="720" w:firstLine="0"/>
        <w:jc w:val="both"/>
        <w:rPr>
          <w:rFonts w:ascii="Times New Roman" w:hAnsi="Times New Roman" w:eastAsia="Times New Roman" w:cs="Times New Roman"/>
          <w:b/>
          <w:color w:val="54555E"/>
          <w:sz w:val="30"/>
          <w:szCs w:val="30"/>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after="280" w:line="346" w:lineRule="auto"/>
        <w:ind w:firstLine="720"/>
        <w:jc w:val="both"/>
        <w:rPr>
          <w:rFonts w:ascii="Times New Roman" w:hAnsi="Times New Roman" w:eastAsia="Times New Roman" w:cs="Times New Roman"/>
          <w:color w:val="54555E"/>
          <w:sz w:val="26"/>
          <w:szCs w:val="26"/>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before="280" w:after="520" w:line="276" w:lineRule="auto"/>
        <w:ind w:left="720" w:firstLine="0"/>
        <w:jc w:val="both"/>
        <w:rPr>
          <w:rFonts w:ascii="Times New Roman" w:hAnsi="Times New Roman" w:eastAsia="Times New Roman" w:cs="Times New Roman"/>
          <w:color w:val="54555E"/>
          <w:sz w:val="27"/>
          <w:szCs w:val="27"/>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before="280" w:after="520" w:line="276" w:lineRule="auto"/>
        <w:ind w:left="720" w:firstLine="0"/>
        <w:rPr>
          <w:rFonts w:ascii="Times New Roman" w:hAnsi="Times New Roman" w:eastAsia="Times New Roman" w:cs="Times New Roman"/>
          <w:color w:val="54555E"/>
          <w:sz w:val="26"/>
          <w:szCs w:val="26"/>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before="280" w:after="520" w:line="346" w:lineRule="auto"/>
        <w:ind w:left="0" w:firstLine="0"/>
        <w:rPr>
          <w:rFonts w:ascii="Times New Roman" w:hAnsi="Times New Roman" w:eastAsia="Times New Roman" w:cs="Times New Roman"/>
          <w:color w:val="54555E"/>
          <w:sz w:val="27"/>
          <w:szCs w:val="27"/>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after="280" w:line="346" w:lineRule="auto"/>
        <w:ind w:firstLine="720"/>
        <w:jc w:val="both"/>
        <w:rPr>
          <w:rFonts w:ascii="Times New Roman" w:hAnsi="Times New Roman" w:eastAsia="Times New Roman" w:cs="Times New Roman"/>
          <w:color w:val="54555E"/>
          <w:sz w:val="26"/>
          <w:szCs w:val="26"/>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before="100" w:after="100"/>
        <w:ind w:firstLine="720"/>
        <w:jc w:val="both"/>
        <w:rPr>
          <w:rFonts w:ascii="Times New Roman" w:hAnsi="Times New Roman" w:eastAsia="Times New Roman" w:cs="Times New Roman"/>
          <w:b/>
          <w:sz w:val="30"/>
          <w:szCs w:val="30"/>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before="100" w:after="100"/>
        <w:ind w:firstLine="720"/>
        <w:jc w:val="both"/>
        <w:rPr>
          <w:rFonts w:ascii="Times New Roman" w:hAnsi="Times New Roman" w:eastAsia="Times New Roman" w:cs="Times New Roman"/>
          <w:sz w:val="26"/>
          <w:szCs w:val="26"/>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after="240"/>
        <w:ind w:left="720" w:firstLine="0"/>
        <w:jc w:val="both"/>
        <w:rPr>
          <w:rFonts w:ascii="Times New Roman" w:hAnsi="Times New Roman" w:eastAsia="Times New Roman" w:cs="Times New Roman"/>
          <w:b/>
          <w:color w:val="414141"/>
          <w:sz w:val="26"/>
          <w:szCs w:val="26"/>
          <w:highlight w:val="white"/>
        </w:rPr>
      </w:pPr>
    </w:p>
    <w:p/>
    <w:p>
      <w:pPr>
        <w:pStyle w:val="2"/>
        <w:spacing w:before="0"/>
        <w:jc w:val="center"/>
        <w:rPr>
          <w:rFonts w:ascii="Times New Roman" w:hAnsi="Times New Roman" w:eastAsia="Times New Roman" w:cs="Times New Roman"/>
          <w:b/>
          <w:color w:val="000000"/>
          <w:sz w:val="50"/>
          <w:szCs w:val="50"/>
        </w:rPr>
      </w:pPr>
      <w:bookmarkStart w:id="13" w:name="_Toc7186"/>
      <w:r>
        <w:rPr>
          <w:rFonts w:ascii="Times New Roman" w:hAnsi="Times New Roman" w:eastAsia="Times New Roman" w:cs="Times New Roman"/>
          <w:b/>
          <w:color w:val="000000"/>
          <w:sz w:val="50"/>
          <w:szCs w:val="50"/>
          <w:rtl w:val="0"/>
        </w:rPr>
        <w:t>CHƯƠNG 2: PHÂN TÍCH VÀ THIẾT KẾ</w:t>
      </w:r>
      <w:bookmarkEnd w:id="13"/>
    </w:p>
    <w:p>
      <w:pPr>
        <w:pStyle w:val="3"/>
        <w:spacing w:before="0"/>
        <w:rPr>
          <w:rFonts w:ascii="Times New Roman" w:hAnsi="Times New Roman" w:eastAsia="Times New Roman" w:cs="Times New Roman"/>
          <w:color w:val="000000"/>
          <w:sz w:val="48"/>
          <w:szCs w:val="48"/>
        </w:rPr>
      </w:pPr>
      <w:bookmarkStart w:id="14" w:name="_Toc29208"/>
      <w:r>
        <w:rPr>
          <w:rFonts w:ascii="Times New Roman" w:hAnsi="Times New Roman" w:eastAsia="Times New Roman" w:cs="Times New Roman"/>
          <w:b w:val="0"/>
          <w:color w:val="000000"/>
          <w:sz w:val="48"/>
          <w:szCs w:val="48"/>
          <w:rtl w:val="0"/>
        </w:rPr>
        <w:t>1.</w:t>
      </w:r>
      <w:r>
        <w:rPr>
          <w:rFonts w:ascii="Times New Roman" w:hAnsi="Times New Roman" w:eastAsia="Times New Roman" w:cs="Times New Roman"/>
          <w:color w:val="000000"/>
          <w:sz w:val="48"/>
          <w:szCs w:val="48"/>
          <w:rtl w:val="0"/>
        </w:rPr>
        <w:t xml:space="preserve"> Phân tích</w:t>
      </w:r>
      <w:bookmarkEnd w:id="14"/>
    </w:p>
    <w:p>
      <w:pPr>
        <w:pStyle w:val="4"/>
        <w:tabs>
          <w:tab w:val="left" w:pos="3900"/>
        </w:tabs>
        <w:spacing w:before="0"/>
        <w:rPr>
          <w:rFonts w:ascii="Times New Roman" w:hAnsi="Times New Roman" w:eastAsia="Times New Roman" w:cs="Times New Roman"/>
          <w:sz w:val="40"/>
          <w:szCs w:val="40"/>
        </w:rPr>
      </w:pPr>
      <w:bookmarkStart w:id="15" w:name="_Toc6938"/>
      <w:r>
        <w:rPr>
          <w:rFonts w:ascii="Times New Roman" w:hAnsi="Times New Roman" w:eastAsia="Times New Roman" w:cs="Times New Roman"/>
          <w:b/>
          <w:color w:val="000000"/>
          <w:sz w:val="40"/>
          <w:szCs w:val="40"/>
          <w:rtl w:val="0"/>
        </w:rPr>
        <w:t>1.1 Mô tả nghiệp vụ</w:t>
      </w:r>
      <w:bookmarkEnd w:id="15"/>
      <w:r>
        <w:rPr>
          <w:rFonts w:ascii="Times New Roman" w:hAnsi="Times New Roman" w:eastAsia="Times New Roman" w:cs="Times New Roman"/>
          <w:sz w:val="40"/>
          <w:szCs w:val="40"/>
          <w:rtl w:val="0"/>
        </w:rPr>
        <w:tab/>
      </w:r>
    </w:p>
    <w:p>
      <w:pPr>
        <w:keepNext w:val="0"/>
        <w:keepLines w:val="0"/>
        <w:pageBreakBefore w:val="0"/>
        <w:widowControl/>
        <w:numPr>
          <w:ilvl w:val="2"/>
          <w:numId w:val="3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720"/>
        <w:jc w:val="left"/>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Dành cho khách hàng</w:t>
      </w: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Website được xây dựng với mục tiêu là nơi trưng bày, giới thiệu sản phẩm và các dịch vụ hỗ trợ khách hàng như: liên hệ, phản hồi, tư vấn, tìm kiếm…</w:t>
      </w: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Khách hàng bắt đầu duyệt những sản phẩm trên website, các sản phẩm được bố trí theo từng loại đa dạng như sản phẩm mới, sản phẩm bán chạy…Khi đã ưng ý một sản phẩm khách hàng có thể kích vào hình sản phẩm hoặc tên để xem thông tin chi tiết về sản phẩm. Sau đó khách hàng có thể chọn nút “</w:t>
      </w:r>
      <w:r>
        <w:rPr>
          <w:rFonts w:ascii="Times New Roman" w:hAnsi="Times New Roman" w:eastAsia="Times New Roman" w:cs="Times New Roman"/>
          <w:b/>
          <w:i w:val="0"/>
          <w:smallCaps w:val="0"/>
          <w:strike w:val="0"/>
          <w:color w:val="000000"/>
          <w:sz w:val="26"/>
          <w:szCs w:val="26"/>
          <w:u w:val="none"/>
          <w:shd w:val="clear" w:fill="auto"/>
          <w:vertAlign w:val="baseline"/>
          <w:rtl w:val="0"/>
        </w:rPr>
        <w:t>Mua Ngay</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 để đưa sản phẩm vào giỏ hàng của mình, giỏ hàng chỉ đơn giản là danh sách các sản phẩm bao gồm những thông tin như mã sản phẩm, tên sản phẩm, đơn giá, số lượng, thành tiền.</w:t>
      </w: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Các giỏ hàng thường cung cấp các tùy chọn để xóa sạch  giỏ  hàng,  xóa  một  sản phẩm, tiếp tục mua sản phẩm và cập nhật số lượng.</w:t>
      </w: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Ngay sau khi khách hàng có tất cả các sản phẩm cần mua, khách hàng có thể chọn nút “</w:t>
      </w:r>
      <w:r>
        <w:rPr>
          <w:rFonts w:ascii="Times New Roman" w:hAnsi="Times New Roman" w:eastAsia="Times New Roman" w:cs="Times New Roman"/>
          <w:b/>
          <w:i w:val="0"/>
          <w:smallCaps w:val="0"/>
          <w:strike w:val="0"/>
          <w:color w:val="000000"/>
          <w:sz w:val="26"/>
          <w:szCs w:val="26"/>
          <w:u w:val="none"/>
          <w:shd w:val="clear" w:fill="auto"/>
          <w:vertAlign w:val="baseline"/>
          <w:rtl w:val="0"/>
        </w:rPr>
        <w:t>Đặt Mua</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 Trang đơn hàng này gồm có thông tin về khách hàng (họ tên, email, địa chỉ…), thông tin về địa chỉ giao hàng (địa chỉ, ngày giao…), phương thức thanh toán (chuyển khoản, thanh toán tiền trực tuyến), sau cùng là thông tin về giỏ hàng (mã sản phẩm, tên sản phẩm, đơn giá, số lượng, thành tiền).</w:t>
      </w: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Sau khi khách hàng đã điền đầy đủ thông tin thì chọn nút “</w:t>
      </w:r>
      <w:r>
        <w:rPr>
          <w:rFonts w:ascii="Times New Roman" w:hAnsi="Times New Roman" w:eastAsia="Times New Roman" w:cs="Times New Roman"/>
          <w:b/>
          <w:i w:val="0"/>
          <w:smallCaps w:val="0"/>
          <w:strike w:val="0"/>
          <w:color w:val="000000"/>
          <w:sz w:val="26"/>
          <w:szCs w:val="26"/>
          <w:u w:val="none"/>
          <w:shd w:val="clear" w:fill="auto"/>
          <w:vertAlign w:val="baseline"/>
          <w:rtl w:val="0"/>
        </w:rPr>
        <w:t>Đặt Hàng</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 để hoàn tất quá trình mua hàng.</w:t>
      </w:r>
    </w:p>
    <w:p>
      <w:pPr>
        <w:spacing w:after="0"/>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1.1.2 Dành cho quản trị</w:t>
      </w:r>
    </w:p>
    <w:p>
      <w:pPr>
        <w:keepNext w:val="0"/>
        <w:keepLines w:val="0"/>
        <w:pageBreakBefore w:val="0"/>
        <w:widowControl/>
        <w:numPr>
          <w:ilvl w:val="0"/>
          <w:numId w:val="3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Website cung cấp cho nhân viên hệ thống giao diện dùng để quản trị các thông tin như sản phẩm, đơn hàng, khách hàng, tin tức, góp ý, </w:t>
      </w:r>
      <w:r>
        <w:rPr>
          <w:rFonts w:ascii="Times New Roman" w:hAnsi="Times New Roman" w:eastAsia="Times New Roman" w:cs="Times New Roman"/>
          <w:sz w:val="26"/>
          <w:szCs w:val="26"/>
          <w:rtl w:val="0"/>
        </w:rPr>
        <w:t>thống</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kê…</w:t>
      </w:r>
    </w:p>
    <w:p>
      <w:pPr>
        <w:keepNext w:val="0"/>
        <w:keepLines w:val="0"/>
        <w:pageBreakBefore w:val="0"/>
        <w:widowControl/>
        <w:numPr>
          <w:ilvl w:val="0"/>
          <w:numId w:val="3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Tùy vào quyền hạn của mỗi nhân viên mà chức năng của mỗi người khác nhau.</w:t>
      </w:r>
    </w:p>
    <w:p>
      <w:pPr>
        <w:pStyle w:val="4"/>
        <w:spacing w:before="0"/>
        <w:rPr>
          <w:rFonts w:ascii="Times New Roman" w:hAnsi="Times New Roman" w:eastAsia="Times New Roman" w:cs="Times New Roman"/>
          <w:b/>
          <w:sz w:val="40"/>
          <w:szCs w:val="40"/>
        </w:rPr>
      </w:pPr>
      <w:r>
        <w:rPr>
          <w:rFonts w:ascii="Times New Roman" w:hAnsi="Times New Roman" w:eastAsia="Times New Roman" w:cs="Times New Roman"/>
          <w:b/>
          <w:color w:val="000000"/>
          <w:sz w:val="40"/>
          <w:szCs w:val="40"/>
          <w:rtl w:val="0"/>
        </w:rPr>
        <w:t xml:space="preserve"> </w:t>
      </w:r>
      <w:bookmarkStart w:id="16" w:name="_Toc29704"/>
      <w:r>
        <w:rPr>
          <w:rFonts w:ascii="Times New Roman" w:hAnsi="Times New Roman" w:eastAsia="Times New Roman" w:cs="Times New Roman"/>
          <w:b/>
          <w:color w:val="000000"/>
          <w:sz w:val="40"/>
          <w:szCs w:val="40"/>
          <w:rtl w:val="0"/>
        </w:rPr>
        <w:t>1.2 Yêu cầu hệ thống</w:t>
      </w:r>
      <w:bookmarkEnd w:id="16"/>
      <w:r>
        <w:rPr>
          <w:rFonts w:ascii="Times New Roman" w:hAnsi="Times New Roman" w:eastAsia="Times New Roman" w:cs="Times New Roman"/>
          <w:b/>
          <w:sz w:val="40"/>
          <w:szCs w:val="40"/>
          <w:rtl w:val="0"/>
        </w:rPr>
        <w:t xml:space="preserve"> </w:t>
      </w:r>
    </w:p>
    <w:p>
      <w:pPr>
        <w:spacing w:after="0"/>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 xml:space="preserve"> Yêu cầu chức năng </w:t>
      </w:r>
    </w:p>
    <w:p>
      <w:pPr>
        <w:spacing w:after="0"/>
        <w:ind w:left="360" w:firstLine="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Gồm có các đối tượng chính sử dụng website là: Người dùng chung, Khách hàng thành viên, Người quản trị.</w:t>
      </w:r>
    </w:p>
    <w:p>
      <w:pPr>
        <w:spacing w:after="0"/>
        <w:ind w:left="360" w:firstLine="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Chức năng của mỗi đối tượng: </w:t>
      </w:r>
    </w:p>
    <w:p>
      <w:pPr>
        <w:spacing w:after="0"/>
        <w:ind w:left="360" w:firstLine="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r>
        <w:rPr>
          <w:rFonts w:ascii="Times New Roman" w:hAnsi="Times New Roman" w:eastAsia="Times New Roman" w:cs="Times New Roman"/>
          <w:sz w:val="26"/>
          <w:szCs w:val="26"/>
          <w:rtl w:val="0"/>
        </w:rPr>
        <w:tab/>
      </w:r>
      <w:r>
        <w:rPr>
          <w:rFonts w:ascii="Times New Roman" w:hAnsi="Times New Roman" w:eastAsia="Times New Roman" w:cs="Times New Roman"/>
          <w:sz w:val="26"/>
          <w:szCs w:val="26"/>
          <w:rtl w:val="0"/>
        </w:rPr>
        <w:t>Người dùng chung:</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990" w:right="0" w:hanging="36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Xem danh sách sản phẩm: Khi người dùng truy cập vào website thì hệ thống sẽ tự động hiển thị một số sản phẩm nỗi bât. Khi người dùng chọn vào một danh mục sản phẩm cụ thể nào thì tất cả sản phẩm của danh mục đó sẽ hiển thị lên giao diện</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990" w:right="0" w:hanging="36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Xem chi tiết sản phẩm: Sau khi tìm thấy sản phẩm cần, người dùng có thể chọn vào sản phẩm để xem thông tin chi tiết của sản phẩm đó, tại đây khách hàng có thể xem thêm các sản phẩm có liên quan thông qua ứng dụng thông minh đề xuất sản phẩm.</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990" w:right="0" w:hanging="36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Tìm kiếm: Khi khách hàng cần tìm một sản phẩm nào đó thì có thể nhập thông tin sản phẩm vào ô tìm kiếm để thực hiện chức năng tìm kiếm. Nếu sản phẩm đó có tồn tại trong dữ liệu thì sẽ hiện thông tin sản phẩm được tìm thấy.</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990" w:right="0" w:hanging="36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Đăng ký: Khi Người dùng chung muốn mua hàng thì có thể thực hiện chức năng đăng ký để trở thành thành viên của website và thực hiện các chức năng mua hàng.</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990" w:right="0" w:hanging="36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Đưa sản phẩm vào giỏ hàng: Sau khi khách hàng tìm thấy sản phẩm đáp ứng nhu cầu của mình thì có thể chọn đưa sản phẩm vào giỏ hàng.</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990" w:right="0" w:hanging="36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Cập nhật giỏ hàng: Khi người dùng đã lựa chọn một sản phẩm nhưng tìm được một sản phẩm hợp lý hơn thì có thể xóa sản phẩm đã có trong giỏ hàng vào chọn lại sản phẩm mới. Ngoài ra, khi cần mua sản phẩm đó với một số lượng thì người dùng cũng có thể cập nhật trong giỏ hàng.</w:t>
      </w:r>
    </w:p>
    <w:p>
      <w:pPr>
        <w:spacing w:after="0"/>
        <w:ind w:left="360" w:firstLine="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r>
        <w:rPr>
          <w:rFonts w:ascii="Times New Roman" w:hAnsi="Times New Roman" w:eastAsia="Times New Roman" w:cs="Times New Roman"/>
          <w:sz w:val="26"/>
          <w:szCs w:val="26"/>
          <w:rtl w:val="0"/>
        </w:rPr>
        <w:tab/>
      </w:r>
      <w:r>
        <w:rPr>
          <w:rFonts w:ascii="Times New Roman" w:hAnsi="Times New Roman" w:eastAsia="Times New Roman" w:cs="Times New Roman"/>
          <w:sz w:val="26"/>
          <w:szCs w:val="26"/>
          <w:rtl w:val="0"/>
        </w:rPr>
        <w:t>Khách hàng thành viên: Ngoài các chức năng của Người dùng chung còn có một số chức năng sau:</w:t>
      </w:r>
    </w:p>
    <w:p>
      <w:pPr>
        <w:keepNext w:val="0"/>
        <w:keepLines w:val="0"/>
        <w:pageBreakBefore w:val="0"/>
        <w:widowControl/>
        <w:numPr>
          <w:ilvl w:val="0"/>
          <w:numId w:val="3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990" w:right="0" w:hanging="36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Đặt mua: Sau khi xem thông tin sản phẩm đúng với nhu cầu thì người dùng có thể chọn đặt mua để đưa sản phẩm vào giỏ hàng.</w:t>
      </w:r>
    </w:p>
    <w:p>
      <w:pPr>
        <w:keepNext w:val="0"/>
        <w:keepLines w:val="0"/>
        <w:pageBreakBefore w:val="0"/>
        <w:widowControl/>
        <w:numPr>
          <w:ilvl w:val="0"/>
          <w:numId w:val="3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990" w:right="0" w:hanging="36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Xem danh sách sản phẩm: Khách hàng có thể xem lại các sản phẩm mà mình từng đặt mua trên website.</w:t>
      </w:r>
    </w:p>
    <w:p>
      <w:pPr>
        <w:keepNext w:val="0"/>
        <w:keepLines w:val="0"/>
        <w:pageBreakBefore w:val="0"/>
        <w:widowControl/>
        <w:numPr>
          <w:ilvl w:val="0"/>
          <w:numId w:val="3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990" w:right="0" w:hanging="36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Quản lý đơn hàng: Sau khi đặt mua mà chưa thực hiện thanh toán thì khách hàng có thể cập nhật </w:t>
      </w:r>
      <w:r>
        <w:rPr>
          <w:rFonts w:ascii="Times New Roman" w:hAnsi="Times New Roman" w:eastAsia="Times New Roman" w:cs="Times New Roman"/>
          <w:sz w:val="26"/>
          <w:szCs w:val="26"/>
          <w:rtl w:val="0"/>
        </w:rPr>
        <w:t>lại</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đơn hàng.</w:t>
      </w:r>
    </w:p>
    <w:p>
      <w:pPr>
        <w:keepNext w:val="0"/>
        <w:keepLines w:val="0"/>
        <w:pageBreakBefore w:val="0"/>
        <w:widowControl/>
        <w:numPr>
          <w:ilvl w:val="0"/>
          <w:numId w:val="3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990" w:right="0" w:hanging="36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Thanh toán: Khi đã quyết định chắc chắn mua sản phẩm, người dùng có thể chọn chức năng thanh toán để thực hiện xác nhận đơn hàng cho mình. Muốn thực hiện thanh toán thì yêu cầu người dùng phải đăng nhập vào hệ thống. Trong quá trình thực hiện chức năng thanh toán thì người dùng có thể thấy được danh sách sản phẩm mà mình đặt mua trong giỏ hàng. Người dùng cần điền một số thông tin như người nhận (người nhận và người đặt mua là hai người khác nhau), chọn hình thức giao hàng (giao đến tận nơi, chuyển qua các dịch vụ, khách hàng đến công ty để nhận hàng), chọn hình thức thanh toán (thanh toán chuyển khoản, trực tiếp khi nhận hàng, thanh toán qua các dịch vụ thanh toán trực tuyến như ngân lượng, bảo kim). Sau khi thực hiện xong các bước thì người dùng xác nhận đơn hàng.</w:t>
      </w:r>
    </w:p>
    <w:p>
      <w:pPr>
        <w:keepNext w:val="0"/>
        <w:keepLines w:val="0"/>
        <w:pageBreakBefore w:val="0"/>
        <w:widowControl/>
        <w:numPr>
          <w:ilvl w:val="0"/>
          <w:numId w:val="3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Người quản trị: Có tất cả các chức năng của khách hàng thành viên và có thêm chức năng quản lý tùy vào quyền hạn của mỗi nhân viên: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Quản lý sản phẩm, đơn hàng, khách hàng, một số thông tin khác: Để thực hiện chức năng quản lý thì yêu cầu nhân viên phải đăng nhập hệ thống. Nhân viên chọn mục mình cần thực hiện quản lý như sản phẩm. Trong quản lý sản phẩm có xem, thêm, sửa, xóa sản phẩm. Chọn thao tác cần thực hiện, điền đầy đủ thông tin trong quá trình thực hiện rồi xác nhận thao tác.</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Tư vấn, giải đáp thắc mắc, phản hồi ý kiến: Để thực hiện chức năng quản lý thì yêu cầu nhân viên phải đăng nhập hệ thống. Nếu có người sử dụng cần tư vấn, thắc mắc, ý kiến đóng góp thì nhân viên sẽ làm việc thông qua các dịch vụ như yahoo, skype và cũng thể giải đáp trực tiếp trên website.</w:t>
      </w:r>
    </w:p>
    <w:p>
      <w:pPr>
        <w:pStyle w:val="4"/>
        <w:spacing w:before="0"/>
        <w:rPr>
          <w:rFonts w:ascii="Times New Roman" w:hAnsi="Times New Roman" w:eastAsia="Times New Roman" w:cs="Times New Roman"/>
          <w:b/>
          <w:color w:val="000000"/>
          <w:sz w:val="40"/>
          <w:szCs w:val="40"/>
        </w:rPr>
      </w:pPr>
      <w:bookmarkStart w:id="17" w:name="_Toc11726"/>
      <w:r>
        <w:rPr>
          <w:rFonts w:ascii="Times New Roman" w:hAnsi="Times New Roman" w:eastAsia="Times New Roman" w:cs="Times New Roman"/>
          <w:b/>
          <w:color w:val="000000"/>
          <w:sz w:val="40"/>
          <w:szCs w:val="40"/>
          <w:rtl w:val="0"/>
        </w:rPr>
        <w:t>1.3 Bảo mật và quyền hạn</w:t>
      </w:r>
      <w:bookmarkEnd w:id="17"/>
    </w:p>
    <w:p>
      <w:pPr>
        <w:spacing w:after="0"/>
        <w:ind w:left="360" w:firstLine="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w:t>
      </w:r>
      <w:r>
        <w:rPr>
          <w:rFonts w:ascii="Times New Roman" w:hAnsi="Times New Roman" w:eastAsia="Times New Roman" w:cs="Times New Roman"/>
          <w:sz w:val="26"/>
          <w:szCs w:val="26"/>
          <w:rtl w:val="0"/>
        </w:rPr>
        <w:tab/>
      </w:r>
      <w:r>
        <w:rPr>
          <w:rFonts w:ascii="Times New Roman" w:hAnsi="Times New Roman" w:eastAsia="Times New Roman" w:cs="Times New Roman"/>
          <w:sz w:val="26"/>
          <w:szCs w:val="26"/>
          <w:rtl w:val="0"/>
        </w:rPr>
        <w:t>Đảm bảo tính toàn vẹn dữ liệu phải định kỳ lưu giữ thông tin đề phòng khi có sự cố còn có thể khắc phục một cách dễ dàng.</w:t>
      </w:r>
    </w:p>
    <w:p>
      <w:pPr>
        <w:spacing w:after="0"/>
        <w:ind w:left="360" w:firstLine="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w:t>
      </w:r>
      <w:r>
        <w:rPr>
          <w:rFonts w:ascii="Times New Roman" w:hAnsi="Times New Roman" w:eastAsia="Times New Roman" w:cs="Times New Roman"/>
          <w:sz w:val="26"/>
          <w:szCs w:val="26"/>
          <w:rtl w:val="0"/>
        </w:rPr>
        <w:tab/>
      </w:r>
      <w:r>
        <w:rPr>
          <w:rFonts w:ascii="Times New Roman" w:hAnsi="Times New Roman" w:eastAsia="Times New Roman" w:cs="Times New Roman"/>
          <w:sz w:val="26"/>
          <w:szCs w:val="26"/>
          <w:rtl w:val="0"/>
        </w:rPr>
        <w:t>Quyền hạn mỗi User được bảo vệ chặt chẽ. Chỉ có Admin mới có quyền tạo mới các User và cập nhật dữ liệu.</w:t>
      </w:r>
    </w:p>
    <w:p>
      <w:pPr>
        <w:pStyle w:val="3"/>
        <w:spacing w:before="0"/>
        <w:rPr>
          <w:rFonts w:ascii="Times New Roman" w:hAnsi="Times New Roman" w:eastAsia="Times New Roman" w:cs="Times New Roman"/>
          <w:color w:val="000000"/>
          <w:sz w:val="48"/>
          <w:szCs w:val="48"/>
        </w:rPr>
      </w:pPr>
      <w:bookmarkStart w:id="18" w:name="_Toc12669"/>
      <w:r>
        <w:rPr>
          <w:rFonts w:ascii="Times New Roman" w:hAnsi="Times New Roman" w:eastAsia="Times New Roman" w:cs="Times New Roman"/>
          <w:color w:val="000000"/>
          <w:sz w:val="48"/>
          <w:szCs w:val="48"/>
          <w:rtl w:val="0"/>
        </w:rPr>
        <w:t>2. Mô hình UseCase</w:t>
      </w:r>
      <w:bookmarkEnd w:id="18"/>
      <w:r>
        <w:rPr>
          <w:rFonts w:ascii="Times New Roman" w:hAnsi="Times New Roman" w:eastAsia="Times New Roman" w:cs="Times New Roman"/>
          <w:color w:val="000000"/>
          <w:sz w:val="48"/>
          <w:szCs w:val="48"/>
          <w:rtl w:val="0"/>
        </w:rPr>
        <w:t xml:space="preserve"> </w:t>
      </w:r>
    </w:p>
    <w:p>
      <w:pPr>
        <w:spacing w:after="0"/>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Khái niệm UseCase (UC) được Jacobson đề xuất vào năm 1994 khi làm việc cho hãng Ericsson. UC mô tả ai đó sử dụng hệ thống như thế nào, mô tả tương tác giữa người sử dụng với hệ thống phần mềm để thực hiện các thao tác giải quyết công việc cụ thể nào đó. UC không cho biết hệ thống làm việc bên trong như thế nào. UC không phải là thiết kế, cũng không phải là kế hoạch cài đặt, UC là một phần của vấn đề cần giải quyết. Tiến trình của hệ thống được chia nhỏ thành các UC để có thể nhận ra từng bộ phận của UC một cách rõ ràng và để nhiều người có thể cùng xử lý.</w:t>
      </w:r>
    </w:p>
    <w:p>
      <w:pPr>
        <w:spacing w:after="0"/>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UC là nền tảng của phân tích hệ thống. Việc tìm ra đầy đủ các UC đảm bảo rằng hệ thống sẽ xây dựng đáp ứng mọi nhu cầu của người sử dụng. Mỗi UC là tập hành động. Mỗi hành động là cái gì đó mà hệ thống làm, UC là hạt nhân được hệ thống thực hiện hoàn toàn hay không được hiện phần nào.</w:t>
      </w:r>
    </w:p>
    <w:p>
      <w:pPr>
        <w:spacing w:after="0"/>
        <w:rPr>
          <w:rFonts w:ascii="Times New Roman" w:hAnsi="Times New Roman" w:eastAsia="Times New Roman" w:cs="Times New Roman"/>
          <w:sz w:val="26"/>
          <w:szCs w:val="26"/>
        </w:rPr>
      </w:pPr>
    </w:p>
    <w:p>
      <w:pPr>
        <w:spacing w:after="0"/>
        <w:rPr>
          <w:rFonts w:ascii="Times New Roman" w:hAnsi="Times New Roman" w:eastAsia="Times New Roman" w:cs="Times New Roman"/>
          <w:sz w:val="26"/>
          <w:szCs w:val="26"/>
        </w:rPr>
      </w:pPr>
    </w:p>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Bảng 2: Danh sách các Actor</w:t>
      </w:r>
    </w:p>
    <w:tbl>
      <w:tblPr>
        <w:tblStyle w:val="42"/>
        <w:tblW w:w="965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16"/>
        <w:gridCol w:w="68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0" w:hRule="atLeast"/>
        </w:trPr>
        <w:tc>
          <w:tcPr>
            <w:tcBorders>
              <w:top w:val="single" w:color="000000" w:sz="4" w:space="0"/>
              <w:left w:val="single" w:color="000000" w:sz="4" w:space="0"/>
              <w:bottom w:val="single" w:color="000000" w:sz="4" w:space="0"/>
              <w:right w:val="single" w:color="000000" w:sz="4" w:space="0"/>
            </w:tcBorders>
            <w:shd w:val="clear" w:color="auto" w:fill="808080"/>
            <w:tcMar>
              <w:top w:w="0" w:type="dxa"/>
              <w:left w:w="108" w:type="dxa"/>
              <w:bottom w:w="0" w:type="dxa"/>
              <w:right w:w="108" w:type="dxa"/>
            </w:tcMar>
          </w:tcPr>
          <w:p>
            <w:pPr>
              <w:spacing w:after="0"/>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Actor</w:t>
            </w:r>
          </w:p>
        </w:tc>
        <w:tc>
          <w:tcPr>
            <w:tcBorders>
              <w:top w:val="single" w:color="000000" w:sz="4" w:space="0"/>
              <w:left w:val="single" w:color="000000" w:sz="4" w:space="0"/>
              <w:bottom w:val="single" w:color="000000" w:sz="4" w:space="0"/>
              <w:right w:val="single" w:color="000000" w:sz="4" w:space="0"/>
            </w:tcBorders>
            <w:shd w:val="clear" w:color="auto" w:fill="808080"/>
            <w:tcMar>
              <w:top w:w="0" w:type="dxa"/>
              <w:left w:w="108" w:type="dxa"/>
              <w:bottom w:w="0" w:type="dxa"/>
              <w:right w:w="108" w:type="dxa"/>
            </w:tcMar>
          </w:tcPr>
          <w:p>
            <w:pPr>
              <w:spacing w:after="0"/>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Chức Năng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31"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chung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Xem danh sách sản phẩm</w:t>
            </w:r>
          </w:p>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Xem thong tin chi tiết sản phẩm</w:t>
            </w:r>
          </w:p>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Đăng ký</w:t>
            </w:r>
          </w:p>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Tìm kiếm sản phẩm</w:t>
            </w:r>
          </w:p>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Đưa sản phẩm vào giỏ hàng</w:t>
            </w:r>
          </w:p>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Xem tin tức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31"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Khách hàng thành viên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Có các chức năng như Người dùng chung và còn có thêm một số chức năng khác như:</w:t>
            </w:r>
          </w:p>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Đặt Mua</w:t>
            </w:r>
          </w:p>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Xem danh sách đơn hàng</w:t>
            </w:r>
          </w:p>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Quản lý đơn hàng</w:t>
            </w:r>
          </w:p>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Thanh toán</w:t>
            </w:r>
          </w:p>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Đăng nhập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88"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quản trị</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Có tất cả chức năng của Khách hàng thành viên và thêm một số chức năng khác và yêu cầu Đăng Nhập mới được sử dụng:</w:t>
            </w:r>
          </w:p>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Xem danh sách đơn hàng</w:t>
            </w:r>
          </w:p>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Cập nhật đơn hàng</w:t>
            </w:r>
          </w:p>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Cập nhật sản phẩm</w:t>
            </w:r>
          </w:p>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Cập nhật đơn giá</w:t>
            </w:r>
          </w:p>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Ghi nhận đơn hàng</w:t>
            </w:r>
          </w:p>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w:t>
            </w:r>
          </w:p>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Các chức năng còn tùy thuộc vào quyền của nhân viên. Mỗi người có chức năng nhất định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2"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thanh toán (Actor phần mềm)</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Tác động đến hệ thống thanh toán trực tuyến</w:t>
            </w:r>
          </w:p>
        </w:tc>
      </w:tr>
    </w:tbl>
    <w:p>
      <w:pPr>
        <w:spacing w:after="0"/>
        <w:ind w:hanging="567"/>
        <w:jc w:val="center"/>
        <w:rPr>
          <w:rFonts w:ascii="Times New Roman" w:hAnsi="Times New Roman" w:eastAsia="Times New Roman" w:cs="Times New Roman"/>
          <w:sz w:val="26"/>
          <w:szCs w:val="26"/>
        </w:rPr>
      </w:pPr>
      <w:r>
        <w:drawing>
          <wp:inline distT="0" distB="0" distL="0" distR="0">
            <wp:extent cx="6609715" cy="4473575"/>
            <wp:effectExtent l="0" t="0" r="0" b="0"/>
            <wp:docPr id="99" name="image6.png"/>
            <wp:cNvGraphicFramePr/>
            <a:graphic xmlns:a="http://schemas.openxmlformats.org/drawingml/2006/main">
              <a:graphicData uri="http://schemas.openxmlformats.org/drawingml/2006/picture">
                <pic:pic xmlns:pic="http://schemas.openxmlformats.org/drawingml/2006/picture">
                  <pic:nvPicPr>
                    <pic:cNvPr id="99" name="image6.png"/>
                    <pic:cNvPicPr preferRelativeResize="0"/>
                  </pic:nvPicPr>
                  <pic:blipFill>
                    <a:blip r:embed="rId17"/>
                    <a:srcRect/>
                    <a:stretch>
                      <a:fillRect/>
                    </a:stretch>
                  </pic:blipFill>
                  <pic:spPr>
                    <a:xfrm>
                      <a:off x="0" y="0"/>
                      <a:ext cx="6609752" cy="4474127"/>
                    </a:xfrm>
                    <a:prstGeom prst="rect">
                      <a:avLst/>
                    </a:prstGeom>
                  </pic:spPr>
                </pic:pic>
              </a:graphicData>
            </a:graphic>
          </wp:inline>
        </w:drawing>
      </w:r>
    </w:p>
    <w:p>
      <w:pPr>
        <w:spacing w:after="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6: Sơ đồ Usecase</w:t>
      </w:r>
    </w:p>
    <w:p>
      <w:pPr>
        <w:spacing w:after="0"/>
        <w:rPr>
          <w:rFonts w:ascii="Times New Roman" w:hAnsi="Times New Roman" w:eastAsia="Times New Roman" w:cs="Times New Roman"/>
          <w:sz w:val="26"/>
          <w:szCs w:val="26"/>
        </w:rPr>
      </w:pPr>
    </w:p>
    <w:p>
      <w:pPr>
        <w:pStyle w:val="4"/>
        <w:spacing w:before="0"/>
        <w:rPr>
          <w:rFonts w:ascii="Times New Roman" w:hAnsi="Times New Roman" w:eastAsia="Times New Roman" w:cs="Times New Roman"/>
          <w:b/>
          <w:sz w:val="40"/>
          <w:szCs w:val="40"/>
        </w:rPr>
      </w:pPr>
      <w:bookmarkStart w:id="19" w:name="_Toc22365"/>
      <w:r>
        <w:rPr>
          <w:rFonts w:ascii="Times New Roman" w:hAnsi="Times New Roman" w:eastAsia="Times New Roman" w:cs="Times New Roman"/>
          <w:b/>
          <w:color w:val="000000"/>
          <w:sz w:val="40"/>
          <w:szCs w:val="40"/>
          <w:rtl w:val="0"/>
        </w:rPr>
        <w:t>2.1 Danh sách các Use Case</w:t>
      </w:r>
      <w:bookmarkEnd w:id="19"/>
      <w:r>
        <w:rPr>
          <w:rFonts w:ascii="Times New Roman" w:hAnsi="Times New Roman" w:eastAsia="Times New Roman" w:cs="Times New Roman"/>
          <w:b/>
          <w:sz w:val="40"/>
          <w:szCs w:val="40"/>
          <w:rtl w:val="0"/>
        </w:rPr>
        <w:t xml:space="preserve"> </w:t>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Bảng 3: Danh sách các Usecase</w:t>
      </w:r>
    </w:p>
    <w:tbl>
      <w:tblPr>
        <w:tblStyle w:val="43"/>
        <w:tblW w:w="9463"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7"/>
        <w:gridCol w:w="3416"/>
        <w:gridCol w:w="53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2" w:hRule="atLeast"/>
          <w:jc w:val="center"/>
        </w:trPr>
        <w:tc>
          <w:tcPr>
            <w:tcBorders>
              <w:top w:val="single" w:color="000000" w:sz="4" w:space="0"/>
              <w:left w:val="single" w:color="000000" w:sz="4" w:space="0"/>
              <w:bottom w:val="single" w:color="000000" w:sz="4" w:space="0"/>
              <w:right w:val="single" w:color="000000" w:sz="4" w:space="0"/>
            </w:tcBorders>
            <w:shd w:val="clear" w:color="auto" w:fill="808080"/>
            <w:tcMar>
              <w:top w:w="0" w:type="dxa"/>
              <w:left w:w="108" w:type="dxa"/>
              <w:bottom w:w="0" w:type="dxa"/>
              <w:right w:w="108" w:type="dxa"/>
            </w:tcMar>
          </w:tcPr>
          <w:p>
            <w:pPr>
              <w:spacing w:after="0"/>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ID</w:t>
            </w:r>
          </w:p>
        </w:tc>
        <w:tc>
          <w:tcPr>
            <w:tcBorders>
              <w:top w:val="single" w:color="000000" w:sz="4" w:space="0"/>
              <w:left w:val="single" w:color="000000" w:sz="4" w:space="0"/>
              <w:bottom w:val="single" w:color="000000" w:sz="4" w:space="0"/>
              <w:right w:val="single" w:color="000000" w:sz="4" w:space="0"/>
            </w:tcBorders>
            <w:shd w:val="clear" w:color="auto" w:fill="808080"/>
            <w:tcMar>
              <w:top w:w="0" w:type="dxa"/>
              <w:left w:w="108" w:type="dxa"/>
              <w:bottom w:w="0" w:type="dxa"/>
              <w:right w:w="108" w:type="dxa"/>
            </w:tcMar>
          </w:tcPr>
          <w:p>
            <w:pPr>
              <w:spacing w:after="0"/>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Tên Usecase</w:t>
            </w:r>
          </w:p>
        </w:tc>
        <w:tc>
          <w:tcPr>
            <w:tcBorders>
              <w:top w:val="single" w:color="000000" w:sz="4" w:space="0"/>
              <w:left w:val="single" w:color="000000" w:sz="4" w:space="0"/>
              <w:bottom w:val="single" w:color="000000" w:sz="4" w:space="0"/>
              <w:right w:val="single" w:color="000000" w:sz="4" w:space="0"/>
            </w:tcBorders>
            <w:shd w:val="clear" w:color="auto" w:fill="808080"/>
            <w:tcMar>
              <w:top w:w="0" w:type="dxa"/>
              <w:left w:w="108" w:type="dxa"/>
              <w:bottom w:w="0" w:type="dxa"/>
              <w:right w:w="108" w:type="dxa"/>
            </w:tcMar>
          </w:tcPr>
          <w:p>
            <w:pPr>
              <w:spacing w:after="0"/>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Actor Sử Dụng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7"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Xem danh sách sản phẩm</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chung, khách hàng thành viên, người quản trị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7"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Xem thông tin sản phẩm</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chung, khách hàng thành viên, người quản trị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2"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3</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Đăng ký</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chung, khách hàng thành viên, người quản trị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7"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Tìm kiếm</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chung, khách hàng thành viên, người quản trị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7"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5</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Đưa sản phẩm vào giỏ hàng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chung, khách hàng thành viên, người quản trị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2"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6</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Xem tin tức, sự kiện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chung, khách hàng thành viên, người quản trị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7"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7</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Đăng nhập</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Khách hàng thành viên, người quản trị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7"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8</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Đặt mua</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Khách hàng thành viên, người quản trị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2"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9</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Thanh toán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Khách hàng thành viên, người quản trị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7"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Xem danh sách đơn hàng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Khách hàng thành viên, người quản trị, Người dùng chung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7"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11</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Quản lý đơn hàng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Khách hàng thành viên, người quản trị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2"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12</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Quản lý sản phẩm</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quản trị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7"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13</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Quản lý khách hàng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quản trị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2"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Quản lý một số thông tin khác</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quản trị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15</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Thống kê, báo cáo</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quản trị</w:t>
            </w:r>
          </w:p>
        </w:tc>
      </w:tr>
    </w:tbl>
    <w:p>
      <w:pPr>
        <w:pStyle w:val="4"/>
        <w:spacing w:before="0"/>
        <w:rPr>
          <w:rFonts w:ascii="Times New Roman" w:hAnsi="Times New Roman" w:eastAsia="Times New Roman" w:cs="Times New Roman"/>
          <w:b/>
          <w:color w:val="000000"/>
          <w:sz w:val="40"/>
          <w:szCs w:val="40"/>
        </w:rPr>
      </w:pPr>
      <w:bookmarkStart w:id="20" w:name="_Toc18209"/>
      <w:r>
        <w:rPr>
          <w:rFonts w:ascii="Times New Roman" w:hAnsi="Times New Roman" w:eastAsia="Times New Roman" w:cs="Times New Roman"/>
          <w:b/>
          <w:color w:val="000000"/>
          <w:sz w:val="40"/>
          <w:szCs w:val="40"/>
          <w:rtl w:val="0"/>
        </w:rPr>
        <w:t>2.2 Đặc tả Use Case</w:t>
      </w:r>
      <w:bookmarkEnd w:id="20"/>
    </w:p>
    <w:p>
      <w:pPr>
        <w:spacing w:after="0"/>
        <w:rPr>
          <w:rFonts w:ascii="Times New Roman" w:hAnsi="Times New Roman" w:eastAsia="Times New Roman" w:cs="Times New Roman"/>
          <w:b/>
          <w:i/>
          <w:sz w:val="32"/>
          <w:szCs w:val="32"/>
        </w:rPr>
      </w:pPr>
      <w:r>
        <w:rPr>
          <w:rFonts w:ascii="Times New Roman" w:hAnsi="Times New Roman" w:eastAsia="Times New Roman" w:cs="Times New Roman"/>
          <w:b/>
          <w:i/>
          <w:sz w:val="32"/>
          <w:szCs w:val="32"/>
          <w:rtl w:val="0"/>
        </w:rPr>
        <w:t>2.2.1 Use Case “Đăng ký”</w:t>
      </w:r>
    </w:p>
    <w:p>
      <w:pPr>
        <w:spacing w:after="0"/>
        <w:jc w:val="both"/>
        <w:rPr>
          <w:rFonts w:ascii="Times New Roman" w:hAnsi="Times New Roman" w:eastAsia="Times New Roman" w:cs="Times New Roman"/>
          <w:color w:val="000000"/>
          <w:sz w:val="26"/>
          <w:szCs w:val="26"/>
        </w:rPr>
      </w:pPr>
      <w:r>
        <w:rPr>
          <w:rFonts w:ascii="Times New Roman" w:hAnsi="Times New Roman" w:eastAsia="Times New Roman" w:cs="Times New Roman"/>
          <w:b/>
          <w:sz w:val="26"/>
          <w:szCs w:val="26"/>
          <w:rtl w:val="0"/>
        </w:rPr>
        <w:t xml:space="preserve">Tóm tắt: </w:t>
      </w:r>
      <w:r>
        <w:rPr>
          <w:rFonts w:ascii="Times New Roman" w:hAnsi="Times New Roman" w:eastAsia="Times New Roman" w:cs="Times New Roman"/>
          <w:color w:val="000000"/>
          <w:sz w:val="26"/>
          <w:szCs w:val="26"/>
          <w:rtl w:val="0"/>
        </w:rPr>
        <w:t>Người dùng chung sử dụng usecase “Đăng ký” để tạo tài khoản cho mình trên website.</w:t>
      </w:r>
    </w:p>
    <w:p>
      <w:pPr>
        <w:spacing w:after="0"/>
        <w:jc w:val="both"/>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tl w:val="0"/>
        </w:rPr>
        <w:t>Actor: Người dùng chung</w:t>
      </w:r>
    </w:p>
    <w:p>
      <w:pPr>
        <w:spacing w:after="0"/>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 xml:space="preserve">Các dòng sự kiện chính </w:t>
      </w:r>
    </w:p>
    <w:p>
      <w:pPr>
        <w:spacing w:after="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 xml:space="preserve">B1. Trên giao diện màn hình chính, Người dùng chung chọn </w:t>
      </w:r>
      <w:r>
        <w:rPr>
          <w:rFonts w:ascii="Times New Roman" w:hAnsi="Times New Roman" w:eastAsia="Times New Roman" w:cs="Times New Roman"/>
          <w:b/>
          <w:color w:val="000000"/>
          <w:sz w:val="26"/>
          <w:szCs w:val="26"/>
          <w:u w:val="single"/>
          <w:rtl w:val="0"/>
        </w:rPr>
        <w:t>Đăng ký</w:t>
      </w:r>
      <w:r>
        <w:rPr>
          <w:rFonts w:ascii="Times New Roman" w:hAnsi="Times New Roman" w:eastAsia="Times New Roman" w:cs="Times New Roman"/>
          <w:color w:val="000000"/>
          <w:sz w:val="26"/>
          <w:szCs w:val="26"/>
          <w:rtl w:val="0"/>
        </w:rPr>
        <w:t>.</w:t>
      </w:r>
    </w:p>
    <w:p>
      <w:pPr>
        <w:spacing w:after="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B2. Hệ thống sẽ hiển thị giao diện đăng ký và Người dùng chung nhập thông tin vào giao diện để lưu vào cơ sở dữ liệu.</w:t>
      </w:r>
    </w:p>
    <w:p>
      <w:pPr>
        <w:spacing w:after="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B3. Kết thúc Usecase.</w:t>
      </w:r>
    </w:p>
    <w:p>
      <w:pPr>
        <w:spacing w:after="0"/>
        <w:jc w:val="both"/>
        <w:rPr>
          <w:rFonts w:ascii="Times New Roman" w:hAnsi="Times New Roman" w:eastAsia="Times New Roman" w:cs="Times New Roman"/>
          <w:color w:val="000000"/>
          <w:sz w:val="26"/>
          <w:szCs w:val="26"/>
        </w:rPr>
      </w:pPr>
      <w:r>
        <w:rPr>
          <w:rFonts w:ascii="Times New Roman" w:hAnsi="Times New Roman" w:eastAsia="Times New Roman" w:cs="Times New Roman"/>
          <w:b/>
          <w:sz w:val="26"/>
          <w:szCs w:val="26"/>
          <w:rtl w:val="0"/>
        </w:rPr>
        <w:t xml:space="preserve">Các dòng sự kiện khác: </w:t>
      </w:r>
      <w:r>
        <w:rPr>
          <w:rFonts w:ascii="Times New Roman" w:hAnsi="Times New Roman" w:eastAsia="Times New Roman" w:cs="Times New Roman"/>
          <w:color w:val="000000"/>
          <w:sz w:val="26"/>
          <w:szCs w:val="26"/>
          <w:rtl w:val="0"/>
        </w:rPr>
        <w:t xml:space="preserve">Nếu người dùng không muốn tạo tài khoản thì chọn </w:t>
      </w:r>
      <w:r>
        <w:rPr>
          <w:rFonts w:ascii="Times New Roman" w:hAnsi="Times New Roman" w:eastAsia="Times New Roman" w:cs="Times New Roman"/>
          <w:b/>
          <w:color w:val="000000"/>
          <w:sz w:val="26"/>
          <w:szCs w:val="26"/>
          <w:u w:val="single"/>
          <w:rtl w:val="0"/>
        </w:rPr>
        <w:t>Hủy</w:t>
      </w:r>
    </w:p>
    <w:p>
      <w:pPr>
        <w:spacing w:after="0"/>
        <w:jc w:val="both"/>
        <w:rPr>
          <w:rFonts w:ascii="Times New Roman" w:hAnsi="Times New Roman" w:eastAsia="Times New Roman" w:cs="Times New Roman"/>
          <w:color w:val="000000"/>
          <w:sz w:val="26"/>
          <w:szCs w:val="26"/>
        </w:rPr>
      </w:pPr>
      <w:r>
        <w:rPr>
          <w:rFonts w:ascii="Times New Roman" w:hAnsi="Times New Roman" w:eastAsia="Times New Roman" w:cs="Times New Roman"/>
          <w:b/>
          <w:sz w:val="26"/>
          <w:szCs w:val="26"/>
          <w:rtl w:val="0"/>
        </w:rPr>
        <w:t xml:space="preserve">Các yêu cầu đặc biệt: </w:t>
      </w:r>
      <w:r>
        <w:rPr>
          <w:rFonts w:ascii="Times New Roman" w:hAnsi="Times New Roman" w:eastAsia="Times New Roman" w:cs="Times New Roman"/>
          <w:color w:val="000000"/>
          <w:sz w:val="26"/>
          <w:szCs w:val="26"/>
          <w:rtl w:val="0"/>
        </w:rPr>
        <w:t>Không có</w:t>
      </w:r>
    </w:p>
    <w:p>
      <w:pPr>
        <w:spacing w:after="0"/>
        <w:jc w:val="both"/>
        <w:rPr>
          <w:rFonts w:ascii="Times New Roman" w:hAnsi="Times New Roman" w:eastAsia="Times New Roman" w:cs="Times New Roman"/>
          <w:color w:val="000000"/>
          <w:sz w:val="26"/>
          <w:szCs w:val="26"/>
        </w:rPr>
      </w:pPr>
      <w:r>
        <w:rPr>
          <w:rFonts w:ascii="Times New Roman" w:hAnsi="Times New Roman" w:eastAsia="Times New Roman" w:cs="Times New Roman"/>
          <w:b/>
          <w:sz w:val="26"/>
          <w:szCs w:val="26"/>
          <w:rtl w:val="0"/>
        </w:rPr>
        <w:t xml:space="preserve">Trạng thái hệ thống khi bắt đầu thực hiện Use-case: </w:t>
      </w:r>
      <w:r>
        <w:rPr>
          <w:rFonts w:ascii="Times New Roman" w:hAnsi="Times New Roman" w:eastAsia="Times New Roman" w:cs="Times New Roman"/>
          <w:color w:val="000000"/>
          <w:sz w:val="26"/>
          <w:szCs w:val="26"/>
          <w:rtl w:val="0"/>
        </w:rPr>
        <w:t>Trước khi bắt đầu thực hiện Use-case không cần điều kiện gì.</w:t>
      </w:r>
    </w:p>
    <w:p>
      <w:pPr>
        <w:spacing w:after="0"/>
        <w:jc w:val="both"/>
        <w:rPr>
          <w:rFonts w:ascii="Times New Roman" w:hAnsi="Times New Roman" w:eastAsia="Times New Roman" w:cs="Times New Roman"/>
          <w:color w:val="000000"/>
          <w:sz w:val="26"/>
          <w:szCs w:val="26"/>
        </w:rPr>
      </w:pPr>
      <w:r>
        <w:rPr>
          <w:rFonts w:ascii="Times New Roman" w:hAnsi="Times New Roman" w:eastAsia="Times New Roman" w:cs="Times New Roman"/>
          <w:b/>
          <w:sz w:val="26"/>
          <w:szCs w:val="26"/>
          <w:rtl w:val="0"/>
        </w:rPr>
        <w:t xml:space="preserve">Trạng thái hệ thống sau khi thực hiện Use-case: </w:t>
      </w:r>
      <w:r>
        <w:rPr>
          <w:rFonts w:ascii="Times New Roman" w:hAnsi="Times New Roman" w:eastAsia="Times New Roman" w:cs="Times New Roman"/>
          <w:color w:val="000000"/>
          <w:sz w:val="26"/>
          <w:szCs w:val="26"/>
          <w:rtl w:val="0"/>
        </w:rPr>
        <w:t>Sau khi thực hiện Use-case hệ thống sẽ thông báo tài khoản tạo thành công hay chưa</w:t>
      </w:r>
    </w:p>
    <w:p>
      <w:pPr>
        <w:spacing w:after="0"/>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 xml:space="preserve">Phác thảo giao diện: </w:t>
      </w:r>
    </w:p>
    <w:p>
      <w:pPr>
        <w:spacing w:after="0"/>
        <w:jc w:val="center"/>
        <w:rPr>
          <w:rFonts w:ascii="Times New Roman" w:hAnsi="Times New Roman" w:eastAsia="Times New Roman" w:cs="Times New Roman"/>
          <w:color w:val="000000"/>
          <w:sz w:val="26"/>
          <w:szCs w:val="26"/>
        </w:rPr>
      </w:pPr>
      <w:r>
        <w:drawing>
          <wp:inline distT="0" distB="0" distL="0" distR="0">
            <wp:extent cx="5047615" cy="5208905"/>
            <wp:effectExtent l="0" t="0" r="0" b="0"/>
            <wp:docPr id="98" name="image8.png"/>
            <wp:cNvGraphicFramePr/>
            <a:graphic xmlns:a="http://schemas.openxmlformats.org/drawingml/2006/main">
              <a:graphicData uri="http://schemas.openxmlformats.org/drawingml/2006/picture">
                <pic:pic xmlns:pic="http://schemas.openxmlformats.org/drawingml/2006/picture">
                  <pic:nvPicPr>
                    <pic:cNvPr id="98" name="image8.png"/>
                    <pic:cNvPicPr preferRelativeResize="0"/>
                  </pic:nvPicPr>
                  <pic:blipFill>
                    <a:blip r:embed="rId18"/>
                    <a:srcRect/>
                    <a:stretch>
                      <a:fillRect/>
                    </a:stretch>
                  </pic:blipFill>
                  <pic:spPr>
                    <a:xfrm>
                      <a:off x="0" y="0"/>
                      <a:ext cx="5047619" cy="5209524"/>
                    </a:xfrm>
                    <a:prstGeom prst="rect">
                      <a:avLst/>
                    </a:prstGeom>
                  </pic:spPr>
                </pic:pic>
              </a:graphicData>
            </a:graphic>
          </wp:inline>
        </w:drawing>
      </w:r>
    </w:p>
    <w:p>
      <w:pPr>
        <w:keepNext w:val="0"/>
        <w:keepLines w:val="0"/>
        <w:pageBreakBefore w:val="0"/>
        <w:widowControl/>
        <w:numPr>
          <w:ilvl w:val="2"/>
          <w:numId w:val="3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080" w:right="0" w:hanging="1080"/>
        <w:jc w:val="left"/>
        <w:rPr>
          <w:rFonts w:ascii="Times New Roman" w:hAnsi="Times New Roman" w:eastAsia="Times New Roman" w:cs="Times New Roman"/>
          <w:b/>
          <w:i/>
          <w:smallCaps w:val="0"/>
          <w:strike w:val="0"/>
          <w:color w:val="000000"/>
          <w:sz w:val="32"/>
          <w:szCs w:val="32"/>
          <w:u w:val="none"/>
          <w:shd w:val="clear" w:fill="auto"/>
          <w:vertAlign w:val="baseline"/>
        </w:rPr>
      </w:pPr>
      <w:r>
        <w:rPr>
          <w:rFonts w:ascii="Times New Roman" w:hAnsi="Times New Roman" w:eastAsia="Times New Roman" w:cs="Times New Roman"/>
          <w:b/>
          <w:i/>
          <w:smallCaps w:val="0"/>
          <w:strike w:val="0"/>
          <w:color w:val="000000"/>
          <w:sz w:val="32"/>
          <w:szCs w:val="32"/>
          <w:u w:val="none"/>
          <w:shd w:val="clear" w:fill="auto"/>
          <w:vertAlign w:val="baseline"/>
          <w:rtl w:val="0"/>
        </w:rPr>
        <w:t>Use Case “Đưa sản phẩm vào giỏ hàng”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1800"/>
        </w:tabs>
        <w:spacing w:before="0" w:after="0" w:line="276"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 xml:space="preserve">Tóm tắt: </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Người dùng chung sử dụng usecase “Đưa sản phẩm vào giỏ hàng” để đặt những sản phẩm mình cần mua vào không gian lưu trữ tạm thời trên web.</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1800"/>
        </w:tabs>
        <w:spacing w:before="0" w:after="0" w:line="276" w:lineRule="auto"/>
        <w:ind w:left="0" w:right="0" w:firstLine="0"/>
        <w:jc w:val="both"/>
        <w:rPr>
          <w:rFonts w:ascii="Times New Roman" w:hAnsi="Times New Roman" w:eastAsia="Times New Roman" w:cs="Times New Roman"/>
          <w:b/>
          <w:i w:val="0"/>
          <w:smallCaps w:val="0"/>
          <w:strike w:val="0"/>
          <w:color w:val="000000"/>
          <w:sz w:val="26"/>
          <w:szCs w:val="26"/>
          <w:u w:val="none"/>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Actor: Người dùng chung</w:t>
      </w:r>
    </w:p>
    <w:p>
      <w:pPr>
        <w:tabs>
          <w:tab w:val="left" w:pos="1800"/>
        </w:tabs>
        <w:spacing w:after="0"/>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 xml:space="preserve">Các dòng sự kiện chính </w:t>
      </w:r>
    </w:p>
    <w:p>
      <w:pPr>
        <w:tabs>
          <w:tab w:val="left" w:pos="1800"/>
        </w:tabs>
        <w:spacing w:after="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 xml:space="preserve">B1. Trên giao diện màn hình chi tiết sản phẩm, Người dùng chung chọn </w:t>
      </w:r>
      <w:r>
        <w:rPr>
          <w:rFonts w:ascii="Times New Roman" w:hAnsi="Times New Roman" w:eastAsia="Times New Roman" w:cs="Times New Roman"/>
          <w:b/>
          <w:color w:val="000000"/>
          <w:sz w:val="26"/>
          <w:szCs w:val="26"/>
          <w:u w:val="single"/>
          <w:rtl w:val="0"/>
        </w:rPr>
        <w:t>Đưa vào giỏ hàng</w:t>
      </w:r>
    </w:p>
    <w:p>
      <w:pPr>
        <w:tabs>
          <w:tab w:val="left" w:pos="1800"/>
        </w:tabs>
        <w:spacing w:after="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 xml:space="preserve">B2. Hệ thống sẽ lưu trữ thông tin sản phẩm mà Người dùng chung đưa vào giỏ </w:t>
      </w:r>
    </w:p>
    <w:p>
      <w:pPr>
        <w:tabs>
          <w:tab w:val="left" w:pos="1800"/>
        </w:tabs>
        <w:spacing w:after="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B3. Kết thúc Usecase.</w:t>
      </w:r>
    </w:p>
    <w:p>
      <w:pPr>
        <w:tabs>
          <w:tab w:val="left" w:pos="1800"/>
        </w:tabs>
        <w:spacing w:after="0"/>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 xml:space="preserve">Các dòng sự kiện khác: </w:t>
      </w:r>
      <w:r>
        <w:rPr>
          <w:rFonts w:ascii="Times New Roman" w:hAnsi="Times New Roman" w:eastAsia="Times New Roman" w:cs="Times New Roman"/>
          <w:sz w:val="26"/>
          <w:szCs w:val="26"/>
          <w:rtl w:val="0"/>
        </w:rPr>
        <w:t>Không có</w:t>
      </w:r>
    </w:p>
    <w:p>
      <w:pPr>
        <w:tabs>
          <w:tab w:val="left" w:pos="1800"/>
        </w:tabs>
        <w:spacing w:after="0"/>
        <w:jc w:val="both"/>
        <w:rPr>
          <w:rFonts w:ascii="Times New Roman" w:hAnsi="Times New Roman" w:eastAsia="Times New Roman" w:cs="Times New Roman"/>
          <w:color w:val="000000"/>
          <w:sz w:val="26"/>
          <w:szCs w:val="26"/>
        </w:rPr>
      </w:pPr>
      <w:r>
        <w:rPr>
          <w:rFonts w:ascii="Times New Roman" w:hAnsi="Times New Roman" w:eastAsia="Times New Roman" w:cs="Times New Roman"/>
          <w:b/>
          <w:sz w:val="26"/>
          <w:szCs w:val="26"/>
          <w:rtl w:val="0"/>
        </w:rPr>
        <w:t xml:space="preserve">Các yêu cầu đặc biệt: </w:t>
      </w:r>
      <w:r>
        <w:rPr>
          <w:rFonts w:ascii="Times New Roman" w:hAnsi="Times New Roman" w:eastAsia="Times New Roman" w:cs="Times New Roman"/>
          <w:color w:val="000000"/>
          <w:sz w:val="26"/>
          <w:szCs w:val="26"/>
          <w:rtl w:val="0"/>
        </w:rPr>
        <w:t>Không có</w:t>
      </w:r>
    </w:p>
    <w:p>
      <w:pPr>
        <w:tabs>
          <w:tab w:val="left" w:pos="1800"/>
        </w:tabs>
        <w:spacing w:after="0"/>
        <w:jc w:val="both"/>
        <w:rPr>
          <w:rFonts w:ascii="Times New Roman" w:hAnsi="Times New Roman" w:eastAsia="Times New Roman" w:cs="Times New Roman"/>
          <w:color w:val="000000"/>
          <w:sz w:val="26"/>
          <w:szCs w:val="26"/>
        </w:rPr>
      </w:pPr>
      <w:r>
        <w:rPr>
          <w:rFonts w:ascii="Times New Roman" w:hAnsi="Times New Roman" w:eastAsia="Times New Roman" w:cs="Times New Roman"/>
          <w:b/>
          <w:sz w:val="26"/>
          <w:szCs w:val="26"/>
          <w:rtl w:val="0"/>
        </w:rPr>
        <w:t xml:space="preserve">Trạng thái hệ thống khi bắt đầu thực hiện Use-case: </w:t>
      </w:r>
      <w:r>
        <w:rPr>
          <w:rFonts w:ascii="Times New Roman" w:hAnsi="Times New Roman" w:eastAsia="Times New Roman" w:cs="Times New Roman"/>
          <w:color w:val="000000"/>
          <w:sz w:val="26"/>
          <w:szCs w:val="26"/>
          <w:rtl w:val="0"/>
        </w:rPr>
        <w:t>Sau khi khách hàng xem danh sách sản phẩm hoặc thông tin sản phẩm.</w:t>
      </w:r>
    </w:p>
    <w:p>
      <w:pPr>
        <w:tabs>
          <w:tab w:val="left" w:pos="1800"/>
        </w:tabs>
        <w:spacing w:after="0"/>
        <w:jc w:val="both"/>
        <w:rPr>
          <w:rFonts w:ascii="Times New Roman" w:hAnsi="Times New Roman" w:eastAsia="Times New Roman" w:cs="Times New Roman"/>
          <w:color w:val="000000"/>
          <w:sz w:val="26"/>
          <w:szCs w:val="26"/>
        </w:rPr>
      </w:pPr>
      <w:r>
        <w:rPr>
          <w:rFonts w:ascii="Times New Roman" w:hAnsi="Times New Roman" w:eastAsia="Times New Roman" w:cs="Times New Roman"/>
          <w:b/>
          <w:sz w:val="26"/>
          <w:szCs w:val="26"/>
          <w:rtl w:val="0"/>
        </w:rPr>
        <w:t xml:space="preserve">Trạng thái hệ thống sau khi thực hiện Use-case: </w:t>
      </w:r>
      <w:r>
        <w:rPr>
          <w:rFonts w:ascii="Times New Roman" w:hAnsi="Times New Roman" w:eastAsia="Times New Roman" w:cs="Times New Roman"/>
          <w:color w:val="000000"/>
          <w:sz w:val="26"/>
          <w:szCs w:val="26"/>
          <w:rtl w:val="0"/>
        </w:rPr>
        <w:t>Sau khi thực hiện Use-case hệ thống sẽ xuất thông tin của sản phẩm ra giao diện Giỏ hàng.</w:t>
      </w:r>
    </w:p>
    <w:p>
      <w:pPr>
        <w:spacing w:after="0"/>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 xml:space="preserve">Điểm mở rộng: </w:t>
      </w:r>
      <w:r>
        <w:rPr>
          <w:rFonts w:ascii="Times New Roman" w:hAnsi="Times New Roman" w:eastAsia="Times New Roman" w:cs="Times New Roman"/>
          <w:sz w:val="26"/>
          <w:szCs w:val="26"/>
          <w:rtl w:val="0"/>
        </w:rPr>
        <w:t xml:space="preserve">Tại giao diện giỏ hàng sẽ có các chức năng: Xóa giỏ hàng, Tiếp tục mua, Cập nhật số lượng cho sản phẩm đã đặt, Xóa 1 hoặc nhiều sản phẩm </w:t>
      </w:r>
    </w:p>
    <w:p>
      <w:pPr>
        <w:spacing w:after="0"/>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Phác thảo giao diện:</w:t>
      </w:r>
    </w:p>
    <w:p>
      <w:pPr>
        <w:spacing w:after="0"/>
        <w:jc w:val="center"/>
        <w:rPr>
          <w:rFonts w:ascii="Times New Roman" w:hAnsi="Times New Roman" w:eastAsia="Times New Roman" w:cs="Times New Roman"/>
          <w:sz w:val="26"/>
          <w:szCs w:val="26"/>
        </w:rPr>
      </w:pPr>
      <w:r>
        <w:drawing>
          <wp:inline distT="0" distB="0" distL="0" distR="0">
            <wp:extent cx="6035040" cy="3272790"/>
            <wp:effectExtent l="0" t="0" r="0" b="0"/>
            <wp:docPr id="101" name="image19.png"/>
            <wp:cNvGraphicFramePr/>
            <a:graphic xmlns:a="http://schemas.openxmlformats.org/drawingml/2006/main">
              <a:graphicData uri="http://schemas.openxmlformats.org/drawingml/2006/picture">
                <pic:pic xmlns:pic="http://schemas.openxmlformats.org/drawingml/2006/picture">
                  <pic:nvPicPr>
                    <pic:cNvPr id="101" name="image19.png"/>
                    <pic:cNvPicPr preferRelativeResize="0"/>
                  </pic:nvPicPr>
                  <pic:blipFill>
                    <a:blip r:embed="rId19"/>
                    <a:srcRect/>
                    <a:stretch>
                      <a:fillRect/>
                    </a:stretch>
                  </pic:blipFill>
                  <pic:spPr>
                    <a:xfrm>
                      <a:off x="0" y="0"/>
                      <a:ext cx="6035040" cy="3273171"/>
                    </a:xfrm>
                    <a:prstGeom prst="rect">
                      <a:avLst/>
                    </a:prstGeom>
                  </pic:spPr>
                </pic:pic>
              </a:graphicData>
            </a:graphic>
          </wp:inline>
        </w:drawing>
      </w:r>
    </w:p>
    <w:p>
      <w:pPr>
        <w:spacing w:after="0"/>
        <w:rPr>
          <w:rFonts w:ascii="Times New Roman" w:hAnsi="Times New Roman" w:eastAsia="Times New Roman" w:cs="Times New Roman"/>
          <w:color w:val="000000"/>
          <w:sz w:val="26"/>
          <w:szCs w:val="26"/>
        </w:rPr>
      </w:pPr>
    </w:p>
    <w:p>
      <w:pPr>
        <w:spacing w:after="0"/>
        <w:rPr>
          <w:rFonts w:ascii="Times New Roman" w:hAnsi="Times New Roman" w:eastAsia="Times New Roman" w:cs="Times New Roman"/>
          <w:b/>
          <w:i/>
          <w:sz w:val="32"/>
          <w:szCs w:val="32"/>
        </w:rPr>
      </w:pPr>
      <w:r>
        <w:rPr>
          <w:rFonts w:ascii="Times New Roman" w:hAnsi="Times New Roman" w:eastAsia="Times New Roman" w:cs="Times New Roman"/>
          <w:b/>
          <w:i/>
          <w:sz w:val="32"/>
          <w:szCs w:val="32"/>
          <w:rtl w:val="0"/>
        </w:rPr>
        <w:t>2.2.3 Use Case “Đăng nhập”</w:t>
      </w:r>
    </w:p>
    <w:p>
      <w:pPr>
        <w:spacing w:after="0"/>
        <w:jc w:val="both"/>
        <w:rPr>
          <w:rFonts w:ascii="Times New Roman" w:hAnsi="Times New Roman" w:eastAsia="Times New Roman" w:cs="Times New Roman"/>
          <w:color w:val="000000"/>
          <w:sz w:val="26"/>
          <w:szCs w:val="26"/>
        </w:rPr>
      </w:pPr>
      <w:r>
        <w:rPr>
          <w:rFonts w:ascii="Times New Roman" w:hAnsi="Times New Roman" w:eastAsia="Times New Roman" w:cs="Times New Roman"/>
          <w:b/>
          <w:sz w:val="26"/>
          <w:szCs w:val="26"/>
          <w:rtl w:val="0"/>
        </w:rPr>
        <w:t xml:space="preserve">Tóm tắt: </w:t>
      </w:r>
      <w:r>
        <w:rPr>
          <w:rFonts w:ascii="Times New Roman" w:hAnsi="Times New Roman" w:eastAsia="Times New Roman" w:cs="Times New Roman"/>
          <w:color w:val="000000"/>
          <w:sz w:val="26"/>
          <w:szCs w:val="26"/>
          <w:rtl w:val="0"/>
        </w:rPr>
        <w:t xml:space="preserve">Khách hàng thành viên sử dụng usecase “Đăng nhập” để tham gia mua hàng trực tuyến. </w:t>
      </w:r>
    </w:p>
    <w:p>
      <w:pPr>
        <w:spacing w:after="0"/>
        <w:jc w:val="both"/>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tl w:val="0"/>
        </w:rPr>
        <w:t>Actor: Khách hàng thành viên</w:t>
      </w:r>
    </w:p>
    <w:p>
      <w:pPr>
        <w:spacing w:after="0"/>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 xml:space="preserve">Các dòng sự kiện chính </w:t>
      </w:r>
    </w:p>
    <w:p>
      <w:pPr>
        <w:spacing w:after="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 xml:space="preserve">B1. Trên giao diện màn hình chính, Khách hàng thành viên chọn </w:t>
      </w:r>
      <w:r>
        <w:rPr>
          <w:rFonts w:ascii="Times New Roman" w:hAnsi="Times New Roman" w:eastAsia="Times New Roman" w:cs="Times New Roman"/>
          <w:b/>
          <w:color w:val="000000"/>
          <w:sz w:val="26"/>
          <w:szCs w:val="26"/>
          <w:u w:val="single"/>
          <w:rtl w:val="0"/>
        </w:rPr>
        <w:t>Đăng nhập</w:t>
      </w:r>
      <w:r>
        <w:rPr>
          <w:rFonts w:ascii="Times New Roman" w:hAnsi="Times New Roman" w:eastAsia="Times New Roman" w:cs="Times New Roman"/>
          <w:color w:val="000000"/>
          <w:sz w:val="26"/>
          <w:szCs w:val="26"/>
          <w:rtl w:val="0"/>
        </w:rPr>
        <w:t>.</w:t>
      </w:r>
    </w:p>
    <w:p>
      <w:pPr>
        <w:spacing w:after="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B2. Hệ thống sẽ hiển thị giao diện đăng nhập và Khách hàng thành viên nhập thông tin vào giao diện để kiểm tra tài khoản đã có hay chưa.</w:t>
      </w:r>
    </w:p>
    <w:p>
      <w:pPr>
        <w:spacing w:after="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B3. Kết thúc Usecase.</w:t>
      </w:r>
    </w:p>
    <w:p>
      <w:pPr>
        <w:spacing w:after="0"/>
        <w:jc w:val="both"/>
        <w:rPr>
          <w:rFonts w:ascii="Times New Roman" w:hAnsi="Times New Roman" w:eastAsia="Times New Roman" w:cs="Times New Roman"/>
          <w:color w:val="000000"/>
          <w:sz w:val="26"/>
          <w:szCs w:val="26"/>
        </w:rPr>
      </w:pPr>
      <w:r>
        <w:rPr>
          <w:rFonts w:ascii="Times New Roman" w:hAnsi="Times New Roman" w:eastAsia="Times New Roman" w:cs="Times New Roman"/>
          <w:b/>
          <w:sz w:val="26"/>
          <w:szCs w:val="26"/>
          <w:rtl w:val="0"/>
        </w:rPr>
        <w:t xml:space="preserve">Các dòng sự kiện khác: </w:t>
      </w:r>
      <w:r>
        <w:rPr>
          <w:rFonts w:ascii="Times New Roman" w:hAnsi="Times New Roman" w:eastAsia="Times New Roman" w:cs="Times New Roman"/>
          <w:color w:val="000000"/>
          <w:sz w:val="26"/>
          <w:szCs w:val="26"/>
          <w:rtl w:val="0"/>
        </w:rPr>
        <w:t xml:space="preserve">Nếu Khách hàng thành viên không muốn đăng nhập thì chọn </w:t>
      </w:r>
      <w:r>
        <w:rPr>
          <w:rFonts w:ascii="Times New Roman" w:hAnsi="Times New Roman" w:eastAsia="Times New Roman" w:cs="Times New Roman"/>
          <w:b/>
          <w:color w:val="000000"/>
          <w:sz w:val="26"/>
          <w:szCs w:val="26"/>
          <w:u w:val="single"/>
          <w:rtl w:val="0"/>
        </w:rPr>
        <w:t>Thoát</w:t>
      </w:r>
    </w:p>
    <w:p>
      <w:pPr>
        <w:spacing w:after="0"/>
        <w:jc w:val="both"/>
        <w:rPr>
          <w:rFonts w:ascii="Times New Roman" w:hAnsi="Times New Roman" w:eastAsia="Times New Roman" w:cs="Times New Roman"/>
          <w:color w:val="000000"/>
          <w:sz w:val="26"/>
          <w:szCs w:val="26"/>
        </w:rPr>
      </w:pPr>
      <w:r>
        <w:rPr>
          <w:rFonts w:ascii="Times New Roman" w:hAnsi="Times New Roman" w:eastAsia="Times New Roman" w:cs="Times New Roman"/>
          <w:b/>
          <w:sz w:val="26"/>
          <w:szCs w:val="26"/>
          <w:rtl w:val="0"/>
        </w:rPr>
        <w:t xml:space="preserve">Các yêu cầu đặc biệt: </w:t>
      </w:r>
      <w:r>
        <w:rPr>
          <w:rFonts w:ascii="Times New Roman" w:hAnsi="Times New Roman" w:eastAsia="Times New Roman" w:cs="Times New Roman"/>
          <w:color w:val="000000"/>
          <w:sz w:val="26"/>
          <w:szCs w:val="26"/>
          <w:rtl w:val="0"/>
        </w:rPr>
        <w:t>Không có</w:t>
      </w:r>
    </w:p>
    <w:p>
      <w:pPr>
        <w:spacing w:after="0"/>
        <w:jc w:val="both"/>
        <w:rPr>
          <w:rFonts w:ascii="Times New Roman" w:hAnsi="Times New Roman" w:eastAsia="Times New Roman" w:cs="Times New Roman"/>
          <w:color w:val="000000"/>
          <w:sz w:val="26"/>
          <w:szCs w:val="26"/>
        </w:rPr>
      </w:pPr>
      <w:r>
        <w:rPr>
          <w:rFonts w:ascii="Times New Roman" w:hAnsi="Times New Roman" w:eastAsia="Times New Roman" w:cs="Times New Roman"/>
          <w:b/>
          <w:sz w:val="26"/>
          <w:szCs w:val="26"/>
          <w:rtl w:val="0"/>
        </w:rPr>
        <w:t xml:space="preserve">Trạng thái hệ thống khi bắt đầu thực hiện Use-case: </w:t>
      </w:r>
      <w:r>
        <w:rPr>
          <w:rFonts w:ascii="Times New Roman" w:hAnsi="Times New Roman" w:eastAsia="Times New Roman" w:cs="Times New Roman"/>
          <w:color w:val="000000"/>
          <w:sz w:val="26"/>
          <w:szCs w:val="26"/>
          <w:rtl w:val="0"/>
        </w:rPr>
        <w:t>Trước khi bắt đầu thực hiện Use-case yêu cầu phải Đăng ký.</w:t>
      </w:r>
    </w:p>
    <w:p>
      <w:pPr>
        <w:spacing w:after="0"/>
        <w:jc w:val="both"/>
        <w:rPr>
          <w:rFonts w:ascii="Times New Roman" w:hAnsi="Times New Roman" w:eastAsia="Times New Roman" w:cs="Times New Roman"/>
          <w:color w:val="000000"/>
          <w:sz w:val="26"/>
          <w:szCs w:val="26"/>
        </w:rPr>
      </w:pPr>
      <w:r>
        <w:rPr>
          <w:rFonts w:ascii="Times New Roman" w:hAnsi="Times New Roman" w:eastAsia="Times New Roman" w:cs="Times New Roman"/>
          <w:b/>
          <w:sz w:val="26"/>
          <w:szCs w:val="26"/>
          <w:rtl w:val="0"/>
        </w:rPr>
        <w:t xml:space="preserve">Trạng thái hệ thống sau khi thực hiện Use-case: </w:t>
      </w:r>
      <w:r>
        <w:rPr>
          <w:rFonts w:ascii="Times New Roman" w:hAnsi="Times New Roman" w:eastAsia="Times New Roman" w:cs="Times New Roman"/>
          <w:color w:val="000000"/>
          <w:sz w:val="26"/>
          <w:szCs w:val="26"/>
          <w:rtl w:val="0"/>
        </w:rPr>
        <w:t>Sau khi thực hiện Use-case hệ thống sẽ thông báo đăng nhập thành công hay chưa</w:t>
      </w:r>
    </w:p>
    <w:p>
      <w:pPr>
        <w:spacing w:after="0"/>
        <w:jc w:val="both"/>
        <w:rPr>
          <w:rFonts w:ascii="Times New Roman" w:hAnsi="Times New Roman" w:eastAsia="Times New Roman" w:cs="Times New Roman"/>
          <w:color w:val="000000"/>
          <w:sz w:val="26"/>
          <w:szCs w:val="26"/>
        </w:rPr>
      </w:pPr>
      <w:r>
        <w:rPr>
          <w:rFonts w:ascii="Times New Roman" w:hAnsi="Times New Roman" w:eastAsia="Times New Roman" w:cs="Times New Roman"/>
          <w:b/>
          <w:sz w:val="26"/>
          <w:szCs w:val="26"/>
          <w:rtl w:val="0"/>
        </w:rPr>
        <w:t xml:space="preserve">Điểm mở rộng: </w:t>
      </w:r>
      <w:r>
        <w:rPr>
          <w:rFonts w:ascii="Times New Roman" w:hAnsi="Times New Roman" w:eastAsia="Times New Roman" w:cs="Times New Roman"/>
          <w:color w:val="000000"/>
          <w:sz w:val="26"/>
          <w:szCs w:val="26"/>
          <w:rtl w:val="0"/>
        </w:rPr>
        <w:t>Khách hàng thành viên có thể chọn thoát khỏi chế độ đăng nhập bất cứ khi nào (yêu cầu trước đó đã đăng nhập thành công)</w:t>
      </w:r>
    </w:p>
    <w:p>
      <w:pPr>
        <w:spacing w:after="0"/>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Phác thảo giao diện:</w:t>
      </w:r>
    </w:p>
    <w:p>
      <w:pPr>
        <w:spacing w:after="0"/>
        <w:jc w:val="both"/>
        <w:rPr>
          <w:rFonts w:ascii="Times New Roman" w:hAnsi="Times New Roman" w:eastAsia="Times New Roman" w:cs="Times New Roman"/>
          <w:color w:val="000000"/>
          <w:sz w:val="26"/>
          <w:szCs w:val="26"/>
        </w:rPr>
      </w:pPr>
      <w:r>
        <w:drawing>
          <wp:inline distT="0" distB="0" distL="0" distR="0">
            <wp:extent cx="5732780" cy="3571240"/>
            <wp:effectExtent l="0" t="0" r="0" b="0"/>
            <wp:docPr id="100" name="image30.png"/>
            <wp:cNvGraphicFramePr/>
            <a:graphic xmlns:a="http://schemas.openxmlformats.org/drawingml/2006/main">
              <a:graphicData uri="http://schemas.openxmlformats.org/drawingml/2006/picture">
                <pic:pic xmlns:pic="http://schemas.openxmlformats.org/drawingml/2006/picture">
                  <pic:nvPicPr>
                    <pic:cNvPr id="100" name="image30.png"/>
                    <pic:cNvPicPr preferRelativeResize="0"/>
                  </pic:nvPicPr>
                  <pic:blipFill>
                    <a:blip r:embed="rId20"/>
                    <a:srcRect/>
                    <a:stretch>
                      <a:fillRect/>
                    </a:stretch>
                  </pic:blipFill>
                  <pic:spPr>
                    <a:xfrm>
                      <a:off x="0" y="0"/>
                      <a:ext cx="5733333" cy="3571429"/>
                    </a:xfrm>
                    <a:prstGeom prst="rect">
                      <a:avLst/>
                    </a:prstGeom>
                  </pic:spPr>
                </pic:pic>
              </a:graphicData>
            </a:graphic>
          </wp:inline>
        </w:drawing>
      </w:r>
    </w:p>
    <w:p>
      <w:pPr>
        <w:spacing w:after="0"/>
        <w:rPr>
          <w:rFonts w:ascii="Times New Roman" w:hAnsi="Times New Roman" w:eastAsia="Times New Roman" w:cs="Times New Roman"/>
          <w:b/>
          <w:i/>
          <w:sz w:val="32"/>
          <w:szCs w:val="32"/>
        </w:rPr>
      </w:pPr>
      <w:r>
        <w:rPr>
          <w:rFonts w:ascii="Times New Roman" w:hAnsi="Times New Roman" w:eastAsia="Times New Roman" w:cs="Times New Roman"/>
          <w:b/>
          <w:i/>
          <w:sz w:val="32"/>
          <w:szCs w:val="32"/>
          <w:rtl w:val="0"/>
        </w:rPr>
        <w:t>2.2.4 Use Case “Đặt mua”</w:t>
      </w:r>
    </w:p>
    <w:p>
      <w:pPr>
        <w:spacing w:after="0"/>
        <w:ind w:firstLine="720"/>
        <w:jc w:val="both"/>
        <w:rPr>
          <w:rFonts w:ascii="Times New Roman" w:hAnsi="Times New Roman" w:eastAsia="Times New Roman" w:cs="Times New Roman"/>
          <w:color w:val="000000"/>
          <w:sz w:val="26"/>
          <w:szCs w:val="26"/>
        </w:rPr>
      </w:pPr>
      <w:r>
        <w:rPr>
          <w:rFonts w:ascii="Times New Roman" w:hAnsi="Times New Roman" w:eastAsia="Times New Roman" w:cs="Times New Roman"/>
          <w:b/>
          <w:sz w:val="26"/>
          <w:szCs w:val="26"/>
          <w:rtl w:val="0"/>
        </w:rPr>
        <w:t xml:space="preserve">Tóm tắt: </w:t>
      </w:r>
      <w:r>
        <w:rPr>
          <w:rFonts w:ascii="Times New Roman" w:hAnsi="Times New Roman" w:eastAsia="Times New Roman" w:cs="Times New Roman"/>
          <w:color w:val="000000"/>
          <w:sz w:val="26"/>
          <w:szCs w:val="26"/>
          <w:rtl w:val="0"/>
        </w:rPr>
        <w:t xml:space="preserve">Khách hàng thành viên sử dụng usecase “Đặt mua” để tham gia mua hàng trực tuyến. </w:t>
      </w:r>
    </w:p>
    <w:p>
      <w:pPr>
        <w:spacing w:after="0"/>
        <w:jc w:val="both"/>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tl w:val="0"/>
        </w:rPr>
        <w:t>Actor: Khách hàng thành viên</w:t>
      </w:r>
    </w:p>
    <w:p>
      <w:pPr>
        <w:spacing w:after="0"/>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 xml:space="preserve">Các dòng sự kiện chính </w:t>
      </w:r>
    </w:p>
    <w:p>
      <w:pPr>
        <w:spacing w:after="0"/>
        <w:ind w:firstLine="72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 xml:space="preserve">B1. Trên giao diện giỏ hàng, Khách hàng thành viên chọn </w:t>
      </w:r>
      <w:r>
        <w:rPr>
          <w:rFonts w:ascii="Times New Roman" w:hAnsi="Times New Roman" w:eastAsia="Times New Roman" w:cs="Times New Roman"/>
          <w:b/>
          <w:color w:val="000000"/>
          <w:sz w:val="26"/>
          <w:szCs w:val="26"/>
          <w:u w:val="single"/>
          <w:rtl w:val="0"/>
        </w:rPr>
        <w:t>Đặt mua</w:t>
      </w:r>
      <w:r>
        <w:rPr>
          <w:rFonts w:ascii="Times New Roman" w:hAnsi="Times New Roman" w:eastAsia="Times New Roman" w:cs="Times New Roman"/>
          <w:color w:val="000000"/>
          <w:sz w:val="26"/>
          <w:szCs w:val="26"/>
          <w:rtl w:val="0"/>
        </w:rPr>
        <w:t>.</w:t>
      </w:r>
    </w:p>
    <w:p>
      <w:pPr>
        <w:spacing w:after="0"/>
        <w:ind w:firstLine="72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B2. Hệ thống sẽ hiển thị giao diện chứa thông tin khách hàng và danh sách các sản phẩm khách hàng đặt mua. Sau khi nhập đầy đủ thông tin thì khách hàng xác nhận đặt mua.</w:t>
      </w:r>
    </w:p>
    <w:p>
      <w:pPr>
        <w:spacing w:after="0"/>
        <w:ind w:firstLine="72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B3. Kết thúc Usecase.</w:t>
      </w:r>
    </w:p>
    <w:p>
      <w:pPr>
        <w:spacing w:after="0"/>
        <w:jc w:val="both"/>
        <w:rPr>
          <w:rFonts w:ascii="Times New Roman" w:hAnsi="Times New Roman" w:eastAsia="Times New Roman" w:cs="Times New Roman"/>
          <w:color w:val="000000"/>
          <w:sz w:val="26"/>
          <w:szCs w:val="26"/>
        </w:rPr>
      </w:pPr>
      <w:r>
        <w:rPr>
          <w:rFonts w:ascii="Times New Roman" w:hAnsi="Times New Roman" w:eastAsia="Times New Roman" w:cs="Times New Roman"/>
          <w:b/>
          <w:sz w:val="26"/>
          <w:szCs w:val="26"/>
          <w:rtl w:val="0"/>
        </w:rPr>
        <w:t xml:space="preserve">Các dòng sự kiện khác: </w:t>
      </w:r>
      <w:r>
        <w:rPr>
          <w:rFonts w:ascii="Times New Roman" w:hAnsi="Times New Roman" w:eastAsia="Times New Roman" w:cs="Times New Roman"/>
          <w:color w:val="000000"/>
          <w:sz w:val="26"/>
          <w:szCs w:val="26"/>
          <w:rtl w:val="0"/>
        </w:rPr>
        <w:t xml:space="preserve">Nếu Khách hàng thành viên không muốn đặt mua thì chọn </w:t>
      </w:r>
      <w:r>
        <w:rPr>
          <w:rFonts w:ascii="Times New Roman" w:hAnsi="Times New Roman" w:eastAsia="Times New Roman" w:cs="Times New Roman"/>
          <w:b/>
          <w:color w:val="000000"/>
          <w:sz w:val="26"/>
          <w:szCs w:val="26"/>
          <w:u w:val="single"/>
          <w:rtl w:val="0"/>
        </w:rPr>
        <w:t>Thoát</w:t>
      </w:r>
    </w:p>
    <w:p>
      <w:pPr>
        <w:spacing w:after="0"/>
        <w:jc w:val="both"/>
        <w:rPr>
          <w:rFonts w:ascii="Times New Roman" w:hAnsi="Times New Roman" w:eastAsia="Times New Roman" w:cs="Times New Roman"/>
          <w:color w:val="000000"/>
          <w:sz w:val="26"/>
          <w:szCs w:val="26"/>
        </w:rPr>
      </w:pPr>
      <w:r>
        <w:rPr>
          <w:rFonts w:ascii="Times New Roman" w:hAnsi="Times New Roman" w:eastAsia="Times New Roman" w:cs="Times New Roman"/>
          <w:b/>
          <w:sz w:val="26"/>
          <w:szCs w:val="26"/>
          <w:rtl w:val="0"/>
        </w:rPr>
        <w:t xml:space="preserve">Các yêu cầu đặc biệt: </w:t>
      </w:r>
      <w:r>
        <w:rPr>
          <w:rFonts w:ascii="Times New Roman" w:hAnsi="Times New Roman" w:eastAsia="Times New Roman" w:cs="Times New Roman"/>
          <w:sz w:val="26"/>
          <w:szCs w:val="26"/>
          <w:rtl w:val="0"/>
        </w:rPr>
        <w:t>Để thực hiện được usecase này yêu cầu khách hàng thành viên phải thực hiện đăng nhập vào hệ thống</w:t>
      </w:r>
    </w:p>
    <w:p>
      <w:pPr>
        <w:spacing w:after="0"/>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 xml:space="preserve">Trạng thái hệ thống khi bắt đầu thực hiện Use-case: </w:t>
      </w:r>
      <w:r>
        <w:rPr>
          <w:rFonts w:ascii="Times New Roman" w:hAnsi="Times New Roman" w:eastAsia="Times New Roman" w:cs="Times New Roman"/>
          <w:sz w:val="26"/>
          <w:szCs w:val="26"/>
          <w:rtl w:val="0"/>
        </w:rPr>
        <w:t>Trong giỏ hàng của khách hàng phải có tối thiểu 1 sản phẩm</w:t>
      </w:r>
    </w:p>
    <w:p>
      <w:pPr>
        <w:spacing w:after="0"/>
        <w:jc w:val="both"/>
        <w:rPr>
          <w:rFonts w:ascii="Times New Roman" w:hAnsi="Times New Roman" w:eastAsia="Times New Roman" w:cs="Times New Roman"/>
          <w:color w:val="000000"/>
          <w:sz w:val="26"/>
          <w:szCs w:val="26"/>
        </w:rPr>
      </w:pPr>
      <w:r>
        <w:rPr>
          <w:rFonts w:ascii="Times New Roman" w:hAnsi="Times New Roman" w:eastAsia="Times New Roman" w:cs="Times New Roman"/>
          <w:b/>
          <w:sz w:val="26"/>
          <w:szCs w:val="26"/>
          <w:rtl w:val="0"/>
        </w:rPr>
        <w:t xml:space="preserve">Trạng thái hệ thống sau khi thực hiện Use-case: </w:t>
      </w:r>
      <w:r>
        <w:rPr>
          <w:rFonts w:ascii="Times New Roman" w:hAnsi="Times New Roman" w:eastAsia="Times New Roman" w:cs="Times New Roman"/>
          <w:color w:val="000000"/>
          <w:sz w:val="26"/>
          <w:szCs w:val="26"/>
          <w:rtl w:val="0"/>
        </w:rPr>
        <w:t>Sau khi thực hiện Use-case hệ thống sẽ thông báo đăng nhập thành công hay chưa</w:t>
      </w:r>
    </w:p>
    <w:p>
      <w:pPr>
        <w:spacing w:after="0"/>
        <w:jc w:val="both"/>
        <w:rPr>
          <w:rFonts w:ascii="Times New Roman" w:hAnsi="Times New Roman" w:eastAsia="Times New Roman" w:cs="Times New Roman"/>
          <w:color w:val="000000"/>
          <w:sz w:val="26"/>
          <w:szCs w:val="26"/>
        </w:rPr>
      </w:pPr>
      <w:r>
        <w:rPr>
          <w:rFonts w:ascii="Times New Roman" w:hAnsi="Times New Roman" w:eastAsia="Times New Roman" w:cs="Times New Roman"/>
          <w:b/>
          <w:sz w:val="26"/>
          <w:szCs w:val="26"/>
          <w:rtl w:val="0"/>
        </w:rPr>
        <w:t xml:space="preserve">Điểm mở rộng: </w:t>
      </w:r>
      <w:r>
        <w:rPr>
          <w:rFonts w:ascii="Times New Roman" w:hAnsi="Times New Roman" w:eastAsia="Times New Roman" w:cs="Times New Roman"/>
          <w:color w:val="000000"/>
          <w:sz w:val="26"/>
          <w:szCs w:val="26"/>
          <w:rtl w:val="0"/>
        </w:rPr>
        <w:t>Khách hàng thành viên có thể chọn thoát khỏi chế độ đăng nhập bất cứ khi nào (yêu cầu trước đó đã đăng nhập thành công)</w:t>
      </w:r>
    </w:p>
    <w:p>
      <w:pPr>
        <w:spacing w:after="0"/>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Phác thảo giao diện:</w:t>
      </w:r>
    </w:p>
    <w:p>
      <w:pPr>
        <w:spacing w:after="0"/>
        <w:jc w:val="both"/>
        <w:rPr>
          <w:rFonts w:ascii="Times New Roman" w:hAnsi="Times New Roman" w:eastAsia="Times New Roman" w:cs="Times New Roman"/>
          <w:b/>
          <w:sz w:val="26"/>
          <w:szCs w:val="26"/>
        </w:rPr>
      </w:pPr>
    </w:p>
    <w:p>
      <w:pPr>
        <w:spacing w:after="0"/>
        <w:jc w:val="both"/>
        <w:rPr>
          <w:rFonts w:ascii="Times New Roman" w:hAnsi="Times New Roman" w:eastAsia="Times New Roman" w:cs="Times New Roman"/>
          <w:color w:val="000000"/>
          <w:sz w:val="26"/>
          <w:szCs w:val="26"/>
        </w:rPr>
      </w:pPr>
      <w:r>
        <w:drawing>
          <wp:inline distT="0" distB="0" distL="0" distR="0">
            <wp:extent cx="6035040" cy="3272790"/>
            <wp:effectExtent l="0" t="0" r="0" b="0"/>
            <wp:docPr id="105" name="image19.png"/>
            <wp:cNvGraphicFramePr/>
            <a:graphic xmlns:a="http://schemas.openxmlformats.org/drawingml/2006/main">
              <a:graphicData uri="http://schemas.openxmlformats.org/drawingml/2006/picture">
                <pic:pic xmlns:pic="http://schemas.openxmlformats.org/drawingml/2006/picture">
                  <pic:nvPicPr>
                    <pic:cNvPr id="105" name="image19.png"/>
                    <pic:cNvPicPr preferRelativeResize="0"/>
                  </pic:nvPicPr>
                  <pic:blipFill>
                    <a:blip r:embed="rId19"/>
                    <a:srcRect/>
                    <a:stretch>
                      <a:fillRect/>
                    </a:stretch>
                  </pic:blipFill>
                  <pic:spPr>
                    <a:xfrm>
                      <a:off x="0" y="0"/>
                      <a:ext cx="6035040" cy="3273171"/>
                    </a:xfrm>
                    <a:prstGeom prst="rect">
                      <a:avLst/>
                    </a:prstGeom>
                  </pic:spPr>
                </pic:pic>
              </a:graphicData>
            </a:graphic>
          </wp:inline>
        </w:drawing>
      </w:r>
    </w:p>
    <w:p>
      <w:pPr>
        <w:spacing w:after="0"/>
        <w:rPr>
          <w:rFonts w:ascii="Times New Roman" w:hAnsi="Times New Roman" w:eastAsia="Times New Roman" w:cs="Times New Roman"/>
          <w:color w:val="000000"/>
          <w:sz w:val="26"/>
          <w:szCs w:val="26"/>
        </w:rPr>
      </w:pPr>
    </w:p>
    <w:p>
      <w:pPr>
        <w:pStyle w:val="3"/>
        <w:spacing w:before="0"/>
        <w:rPr>
          <w:rFonts w:ascii="Times New Roman" w:hAnsi="Times New Roman" w:eastAsia="Times New Roman" w:cs="Times New Roman"/>
          <w:b/>
          <w:color w:val="000000"/>
          <w:sz w:val="48"/>
          <w:szCs w:val="48"/>
        </w:rPr>
      </w:pPr>
      <w:bookmarkStart w:id="21" w:name="_Toc14110"/>
      <w:r>
        <w:rPr>
          <w:rFonts w:ascii="Times New Roman" w:hAnsi="Times New Roman" w:eastAsia="Times New Roman" w:cs="Times New Roman"/>
          <w:b/>
          <w:color w:val="000000"/>
          <w:sz w:val="48"/>
          <w:szCs w:val="48"/>
          <w:rtl w:val="0"/>
        </w:rPr>
        <w:t>3 Sơ đồ tuần tự</w:t>
      </w:r>
      <w:bookmarkEnd w:id="21"/>
      <w:r>
        <w:rPr>
          <w:rFonts w:ascii="Times New Roman" w:hAnsi="Times New Roman" w:eastAsia="Times New Roman" w:cs="Times New Roman"/>
          <w:b/>
          <w:color w:val="000000"/>
          <w:sz w:val="48"/>
          <w:szCs w:val="48"/>
          <w:rtl w:val="0"/>
        </w:rPr>
        <w:t xml:space="preserve"> </w:t>
      </w:r>
    </w:p>
    <w:p>
      <w:pPr>
        <w:spacing w:after="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Sơ đồ tuần tự cho ta cái nhìn tổng quát về trình tự xử lý của hệ thống đối với từng chức năng cụ thể. Nó chỉ ra luồng chức năng xuyên qua các UseCase, nó là biểu đồ mô tả tương tác giữa các đối tượng và tập trung vào mô tả trật tự các thông điệp theo thời gian.</w:t>
      </w:r>
    </w:p>
    <w:p>
      <w:pPr>
        <w:spacing w:after="0"/>
        <w:jc w:val="both"/>
        <w:rPr>
          <w:rFonts w:ascii="Times New Roman" w:hAnsi="Times New Roman" w:eastAsia="Times New Roman" w:cs="Times New Roman"/>
          <w:sz w:val="26"/>
          <w:szCs w:val="26"/>
        </w:rPr>
      </w:pPr>
    </w:p>
    <w:p>
      <w:pPr>
        <w:spacing w:after="160" w:line="259" w:lineRule="auto"/>
        <w:rPr>
          <w:rFonts w:ascii="Times New Roman" w:hAnsi="Times New Roman" w:eastAsia="Times New Roman" w:cs="Times New Roman"/>
          <w:color w:val="1F4E79"/>
          <w:sz w:val="40"/>
          <w:szCs w:val="40"/>
        </w:rPr>
      </w:pPr>
      <w:r>
        <w:br w:type="page"/>
      </w:r>
    </w:p>
    <w:p>
      <w:pPr>
        <w:pStyle w:val="4"/>
        <w:spacing w:before="0"/>
        <w:rPr>
          <w:rFonts w:ascii="Times New Roman" w:hAnsi="Times New Roman" w:eastAsia="Times New Roman" w:cs="Times New Roman"/>
          <w:sz w:val="40"/>
          <w:szCs w:val="40"/>
        </w:rPr>
      </w:pPr>
      <w:bookmarkStart w:id="22" w:name="_Toc16121"/>
      <w:r>
        <w:rPr>
          <w:rFonts w:ascii="Times New Roman" w:hAnsi="Times New Roman" w:eastAsia="Times New Roman" w:cs="Times New Roman"/>
          <w:b/>
          <w:color w:val="000000"/>
          <w:sz w:val="40"/>
          <w:szCs w:val="40"/>
          <w:rtl w:val="0"/>
        </w:rPr>
        <w:t>3.1 Đăng nhập</w:t>
      </w:r>
      <w:r>
        <w:rPr>
          <w:rFonts w:ascii="Times New Roman" w:hAnsi="Times New Roman" w:eastAsia="Times New Roman" w:cs="Times New Roman"/>
          <w:b/>
          <w:color w:val="000000"/>
          <w:sz w:val="26"/>
          <w:szCs w:val="26"/>
          <w:u w:val="single"/>
          <w:rtl w:val="0"/>
        </w:rPr>
        <w:t xml:space="preserve"> </w:t>
      </w:r>
      <w:r>
        <w:rPr>
          <w:rFonts w:ascii="Times New Roman" w:hAnsi="Times New Roman" w:eastAsia="Times New Roman" w:cs="Times New Roman"/>
          <w:sz w:val="26"/>
          <w:szCs w:val="26"/>
        </w:rPr>
        <w:drawing>
          <wp:inline distT="0" distB="0" distL="0" distR="0">
            <wp:extent cx="5372100" cy="3162300"/>
            <wp:effectExtent l="0" t="0" r="0" b="0"/>
            <wp:docPr id="103" name="image16.png"/>
            <wp:cNvGraphicFramePr/>
            <a:graphic xmlns:a="http://schemas.openxmlformats.org/drawingml/2006/main">
              <a:graphicData uri="http://schemas.openxmlformats.org/drawingml/2006/picture">
                <pic:pic xmlns:pic="http://schemas.openxmlformats.org/drawingml/2006/picture">
                  <pic:nvPicPr>
                    <pic:cNvPr id="103" name="image16.png"/>
                    <pic:cNvPicPr preferRelativeResize="0"/>
                  </pic:nvPicPr>
                  <pic:blipFill>
                    <a:blip r:embed="rId21"/>
                    <a:srcRect/>
                    <a:stretch>
                      <a:fillRect/>
                    </a:stretch>
                  </pic:blipFill>
                  <pic:spPr>
                    <a:xfrm>
                      <a:off x="0" y="0"/>
                      <a:ext cx="5372100" cy="3162300"/>
                    </a:xfrm>
                    <a:prstGeom prst="rect">
                      <a:avLst/>
                    </a:prstGeom>
                  </pic:spPr>
                </pic:pic>
              </a:graphicData>
            </a:graphic>
          </wp:inline>
        </w:drawing>
      </w:r>
      <w:bookmarkEnd w:id="22"/>
    </w:p>
    <w:p>
      <w:pPr>
        <w:spacing w:after="0"/>
        <w:jc w:val="center"/>
        <w:rPr>
          <w:rFonts w:ascii="Times New Roman" w:hAnsi="Times New Roman" w:eastAsia="Times New Roman" w:cs="Times New Roman"/>
          <w:sz w:val="26"/>
          <w:szCs w:val="26"/>
        </w:rPr>
      </w:pPr>
    </w:p>
    <w:p>
      <w:pPr>
        <w:spacing w:after="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7: Sơ đồ tuần tự quy trình đăng nhập</w:t>
      </w:r>
    </w:p>
    <w:p>
      <w:pPr>
        <w:pStyle w:val="4"/>
        <w:numPr>
          <w:ilvl w:val="1"/>
          <w:numId w:val="38"/>
        </w:numPr>
        <w:spacing w:before="0"/>
        <w:ind w:left="720" w:hanging="720"/>
        <w:rPr>
          <w:rFonts w:ascii="Times New Roman" w:hAnsi="Times New Roman" w:eastAsia="Times New Roman" w:cs="Times New Roman"/>
          <w:b/>
          <w:color w:val="000000"/>
          <w:sz w:val="40"/>
          <w:szCs w:val="40"/>
        </w:rPr>
      </w:pPr>
      <w:bookmarkStart w:id="23" w:name="_Toc7904"/>
      <w:r>
        <w:rPr>
          <w:rFonts w:ascii="Times New Roman" w:hAnsi="Times New Roman" w:eastAsia="Times New Roman" w:cs="Times New Roman"/>
          <w:b/>
          <w:color w:val="000000"/>
          <w:sz w:val="40"/>
          <w:szCs w:val="40"/>
          <w:rtl w:val="0"/>
        </w:rPr>
        <w:t>Quy trình thêm sản phẩm vào giỏ hàng</w:t>
      </w:r>
      <w:bookmarkEnd w:id="23"/>
    </w:p>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0" distB="0" distL="0" distR="0">
            <wp:extent cx="5847080" cy="3294380"/>
            <wp:effectExtent l="0" t="0" r="0" b="0"/>
            <wp:docPr id="107" name="image23.png"/>
            <wp:cNvGraphicFramePr/>
            <a:graphic xmlns:a="http://schemas.openxmlformats.org/drawingml/2006/main">
              <a:graphicData uri="http://schemas.openxmlformats.org/drawingml/2006/picture">
                <pic:pic xmlns:pic="http://schemas.openxmlformats.org/drawingml/2006/picture">
                  <pic:nvPicPr>
                    <pic:cNvPr id="107" name="image23.png"/>
                    <pic:cNvPicPr preferRelativeResize="0"/>
                  </pic:nvPicPr>
                  <pic:blipFill>
                    <a:blip r:embed="rId22"/>
                    <a:srcRect/>
                    <a:stretch>
                      <a:fillRect/>
                    </a:stretch>
                  </pic:blipFill>
                  <pic:spPr>
                    <a:xfrm>
                      <a:off x="0" y="0"/>
                      <a:ext cx="5847191" cy="3294681"/>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645" w:right="0" w:firstLine="0"/>
        <w:jc w:val="center"/>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Hình 8: Sơ đồ tuần tự quy trình thêm sản phẩm vào giỏ hàng</w:t>
      </w:r>
    </w:p>
    <w:p>
      <w:pPr>
        <w:pStyle w:val="4"/>
        <w:spacing w:before="0"/>
        <w:rPr>
          <w:rFonts w:ascii="Times New Roman" w:hAnsi="Times New Roman" w:eastAsia="Times New Roman" w:cs="Times New Roman"/>
          <w:b/>
          <w:i w:val="0"/>
          <w:color w:val="000000"/>
          <w:sz w:val="40"/>
          <w:szCs w:val="40"/>
        </w:rPr>
      </w:pPr>
      <w:bookmarkStart w:id="24" w:name="_Toc23541"/>
      <w:r>
        <w:rPr>
          <w:rFonts w:ascii="Times New Roman" w:hAnsi="Times New Roman" w:eastAsia="Times New Roman" w:cs="Times New Roman"/>
          <w:b/>
          <w:i w:val="0"/>
          <w:color w:val="000000"/>
          <w:sz w:val="40"/>
          <w:szCs w:val="40"/>
          <w:rtl w:val="0"/>
        </w:rPr>
        <w:t>3.3 Quy trình đặt mua sản phẩm</w:t>
      </w:r>
      <w:bookmarkEnd w:id="24"/>
    </w:p>
    <w:p>
      <w:p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0" distB="0" distL="0" distR="0">
            <wp:extent cx="5733415" cy="3190240"/>
            <wp:effectExtent l="0" t="0" r="0" b="0"/>
            <wp:docPr id="106" name="image20.png"/>
            <wp:cNvGraphicFramePr/>
            <a:graphic xmlns:a="http://schemas.openxmlformats.org/drawingml/2006/main">
              <a:graphicData uri="http://schemas.openxmlformats.org/drawingml/2006/picture">
                <pic:pic xmlns:pic="http://schemas.openxmlformats.org/drawingml/2006/picture">
                  <pic:nvPicPr>
                    <pic:cNvPr id="106" name="image20.png"/>
                    <pic:cNvPicPr preferRelativeResize="0"/>
                  </pic:nvPicPr>
                  <pic:blipFill>
                    <a:blip r:embed="rId23"/>
                    <a:srcRect/>
                    <a:stretch>
                      <a:fillRect/>
                    </a:stretch>
                  </pic:blipFill>
                  <pic:spPr>
                    <a:xfrm>
                      <a:off x="0" y="0"/>
                      <a:ext cx="5733415" cy="319049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Hình 9: Sơ đồ tuần tự quy trình đặt mua sản phẩm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p>
      <w:pPr>
        <w:pStyle w:val="3"/>
        <w:rPr>
          <w:rFonts w:ascii="Times New Roman" w:hAnsi="Times New Roman" w:eastAsia="Times New Roman" w:cs="Times New Roman"/>
          <w:b/>
          <w:color w:val="000000"/>
          <w:sz w:val="48"/>
          <w:szCs w:val="48"/>
        </w:rPr>
      </w:pPr>
      <w:bookmarkStart w:id="25" w:name="_Toc1224"/>
      <w:r>
        <w:rPr>
          <w:rFonts w:ascii="Times New Roman" w:hAnsi="Times New Roman" w:eastAsia="Times New Roman" w:cs="Times New Roman"/>
          <w:b/>
          <w:color w:val="000000"/>
          <w:sz w:val="48"/>
          <w:szCs w:val="48"/>
          <w:rtl w:val="0"/>
        </w:rPr>
        <w:t>4. Sơ đồ lớp</w:t>
      </w:r>
      <w:bookmarkEnd w:id="25"/>
      <w:r>
        <w:rPr>
          <w:rFonts w:ascii="Times New Roman" w:hAnsi="Times New Roman" w:eastAsia="Times New Roman" w:cs="Times New Roman"/>
          <w:b/>
          <w:color w:val="000000"/>
          <w:sz w:val="48"/>
          <w:szCs w:val="48"/>
          <w:rtl w:val="0"/>
        </w:rPr>
        <w:t xml:space="preserve"> </w:t>
      </w:r>
    </w:p>
    <w:p>
      <w:pPr>
        <w:spacing w:after="160" w:line="259" w:lineRule="auto"/>
        <w:rPr>
          <w:rFonts w:ascii="Times New Roman" w:hAnsi="Times New Roman" w:eastAsia="Times New Roman" w:cs="Times New Roman"/>
          <w:color w:val="1F4E79"/>
          <w:sz w:val="40"/>
          <w:szCs w:val="40"/>
        </w:rPr>
      </w:pPr>
      <w:r>
        <w:br w:type="page"/>
      </w:r>
    </w:p>
    <w:p>
      <w:pPr>
        <w:pStyle w:val="4"/>
        <w:rPr>
          <w:rFonts w:ascii="Times New Roman" w:hAnsi="Times New Roman" w:eastAsia="Times New Roman" w:cs="Times New Roman"/>
          <w:b/>
          <w:color w:val="000000"/>
          <w:sz w:val="40"/>
          <w:szCs w:val="40"/>
        </w:rPr>
      </w:pPr>
      <w:bookmarkStart w:id="26" w:name="_Toc18128"/>
      <w:r>
        <w:rPr>
          <w:rFonts w:ascii="Times New Roman" w:hAnsi="Times New Roman" w:eastAsia="Times New Roman" w:cs="Times New Roman"/>
          <w:b/>
          <w:color w:val="000000"/>
          <w:sz w:val="40"/>
          <w:szCs w:val="40"/>
          <w:rtl w:val="0"/>
        </w:rPr>
        <w:t>4.1 Sơ đồ lớp mức căn bản</w:t>
      </w:r>
      <w:bookmarkEnd w:id="26"/>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Pr>
        <w:drawing>
          <wp:inline distT="0" distB="0" distL="0" distR="0">
            <wp:extent cx="6035040" cy="4264025"/>
            <wp:effectExtent l="0" t="0" r="0" b="0"/>
            <wp:docPr id="108" name="image21.png"/>
            <wp:cNvGraphicFramePr/>
            <a:graphic xmlns:a="http://schemas.openxmlformats.org/drawingml/2006/main">
              <a:graphicData uri="http://schemas.openxmlformats.org/drawingml/2006/picture">
                <pic:pic xmlns:pic="http://schemas.openxmlformats.org/drawingml/2006/picture">
                  <pic:nvPicPr>
                    <pic:cNvPr id="108" name="image21.png"/>
                    <pic:cNvPicPr preferRelativeResize="0"/>
                  </pic:nvPicPr>
                  <pic:blipFill>
                    <a:blip r:embed="rId24"/>
                    <a:srcRect/>
                    <a:stretch>
                      <a:fillRect/>
                    </a:stretch>
                  </pic:blipFill>
                  <pic:spPr>
                    <a:xfrm>
                      <a:off x="0" y="0"/>
                      <a:ext cx="6035040" cy="426428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Hình 10: Sơ đồ lớp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p>
      <w:pPr>
        <w:spacing w:after="0"/>
        <w:rPr>
          <w:rFonts w:ascii="Times New Roman" w:hAnsi="Times New Roman" w:eastAsia="Times New Roman" w:cs="Times New Roman"/>
          <w:sz w:val="26"/>
          <w:szCs w:val="26"/>
        </w:rPr>
      </w:pPr>
    </w:p>
    <w:p>
      <w:pPr>
        <w:spacing w:after="0"/>
        <w:rPr>
          <w:rFonts w:ascii="Times New Roman" w:hAnsi="Times New Roman" w:eastAsia="Times New Roman" w:cs="Times New Roman"/>
          <w:sz w:val="26"/>
          <w:szCs w:val="26"/>
        </w:rPr>
      </w:pPr>
    </w:p>
    <w:p>
      <w:pPr>
        <w:spacing w:after="0"/>
        <w:rPr>
          <w:rFonts w:ascii="Times New Roman" w:hAnsi="Times New Roman" w:eastAsia="Times New Roman" w:cs="Times New Roman"/>
          <w:sz w:val="26"/>
          <w:szCs w:val="26"/>
        </w:rPr>
      </w:pPr>
    </w:p>
    <w:p>
      <w:pPr>
        <w:spacing w:after="0"/>
        <w:rPr>
          <w:rFonts w:ascii="Times New Roman" w:hAnsi="Times New Roman" w:eastAsia="Times New Roman" w:cs="Times New Roman"/>
          <w:sz w:val="26"/>
          <w:szCs w:val="26"/>
        </w:rPr>
      </w:pPr>
    </w:p>
    <w:p>
      <w:pPr>
        <w:spacing w:after="0"/>
        <w:rPr>
          <w:rFonts w:ascii="Times New Roman" w:hAnsi="Times New Roman" w:eastAsia="Times New Roman" w:cs="Times New Roman"/>
          <w:sz w:val="26"/>
          <w:szCs w:val="26"/>
        </w:rPr>
      </w:pPr>
    </w:p>
    <w:p>
      <w:pPr>
        <w:spacing w:after="0"/>
        <w:rPr>
          <w:rFonts w:ascii="Times New Roman" w:hAnsi="Times New Roman" w:eastAsia="Times New Roman" w:cs="Times New Roman"/>
          <w:sz w:val="26"/>
          <w:szCs w:val="26"/>
        </w:rPr>
      </w:pPr>
    </w:p>
    <w:p>
      <w:pPr>
        <w:spacing w:after="0"/>
        <w:rPr>
          <w:rFonts w:ascii="Times New Roman" w:hAnsi="Times New Roman" w:eastAsia="Times New Roman" w:cs="Times New Roman"/>
          <w:sz w:val="26"/>
          <w:szCs w:val="26"/>
        </w:rPr>
      </w:pPr>
    </w:p>
    <w:p>
      <w:pPr>
        <w:spacing w:after="0"/>
        <w:rPr>
          <w:rFonts w:ascii="Times New Roman" w:hAnsi="Times New Roman" w:eastAsia="Times New Roman" w:cs="Times New Roman"/>
          <w:sz w:val="26"/>
          <w:szCs w:val="26"/>
        </w:rPr>
      </w:pPr>
    </w:p>
    <w:p>
      <w:pPr>
        <w:spacing w:after="0"/>
        <w:rPr>
          <w:rFonts w:ascii="Times New Roman" w:hAnsi="Times New Roman" w:eastAsia="Times New Roman" w:cs="Times New Roman"/>
          <w:sz w:val="26"/>
          <w:szCs w:val="26"/>
        </w:rPr>
      </w:pPr>
    </w:p>
    <w:p>
      <w:pPr>
        <w:spacing w:after="0"/>
        <w:rPr>
          <w:rFonts w:ascii="Times New Roman" w:hAnsi="Times New Roman" w:eastAsia="Times New Roman" w:cs="Times New Roman"/>
          <w:sz w:val="26"/>
          <w:szCs w:val="26"/>
        </w:rPr>
      </w:pPr>
    </w:p>
    <w:p>
      <w:pPr>
        <w:spacing w:after="0"/>
        <w:rPr>
          <w:rFonts w:ascii="Times New Roman" w:hAnsi="Times New Roman" w:eastAsia="Times New Roman" w:cs="Times New Roman"/>
          <w:sz w:val="26"/>
          <w:szCs w:val="26"/>
        </w:rPr>
      </w:pPr>
    </w:p>
    <w:p>
      <w:pPr>
        <w:spacing w:after="0"/>
        <w:rPr>
          <w:rFonts w:ascii="Times New Roman" w:hAnsi="Times New Roman" w:eastAsia="Times New Roman" w:cs="Times New Roman"/>
          <w:sz w:val="26"/>
          <w:szCs w:val="26"/>
        </w:rPr>
      </w:pPr>
    </w:p>
    <w:p>
      <w:pPr>
        <w:spacing w:after="0"/>
        <w:rPr>
          <w:rFonts w:ascii="Times New Roman" w:hAnsi="Times New Roman" w:eastAsia="Times New Roman" w:cs="Times New Roman"/>
          <w:sz w:val="26"/>
          <w:szCs w:val="26"/>
        </w:rPr>
      </w:pPr>
    </w:p>
    <w:p>
      <w:pPr>
        <w:spacing w:after="0"/>
        <w:rPr>
          <w:rFonts w:ascii="Times New Roman" w:hAnsi="Times New Roman" w:eastAsia="Times New Roman" w:cs="Times New Roman"/>
          <w:sz w:val="26"/>
          <w:szCs w:val="26"/>
        </w:rPr>
      </w:pPr>
    </w:p>
    <w:p>
      <w:pPr>
        <w:pStyle w:val="3"/>
        <w:rPr>
          <w:rFonts w:ascii="Times New Roman" w:hAnsi="Times New Roman" w:eastAsia="Times New Roman" w:cs="Times New Roman"/>
          <w:b/>
          <w:color w:val="000000"/>
          <w:sz w:val="40"/>
          <w:szCs w:val="40"/>
        </w:rPr>
      </w:pPr>
      <w:bookmarkStart w:id="27" w:name="_Toc29987"/>
      <w:r>
        <w:rPr>
          <w:rFonts w:ascii="Times New Roman" w:hAnsi="Times New Roman" w:eastAsia="Times New Roman" w:cs="Times New Roman"/>
          <w:b/>
          <w:color w:val="000000"/>
          <w:sz w:val="40"/>
          <w:szCs w:val="40"/>
          <w:rtl w:val="0"/>
        </w:rPr>
        <w:t>5. Sơ Đồ Diagram</w:t>
      </w:r>
      <w:bookmarkEnd w:id="27"/>
    </w:p>
    <w:p/>
    <w:p>
      <w:r>
        <w:drawing>
          <wp:inline distT="0" distB="0" distL="114300" distR="114300">
            <wp:extent cx="6257925" cy="4781550"/>
            <wp:effectExtent l="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5"/>
                    <a:stretch>
                      <a:fillRect/>
                    </a:stretch>
                  </pic:blipFill>
                  <pic:spPr>
                    <a:xfrm>
                      <a:off x="0" y="0"/>
                      <a:ext cx="6257925" cy="4781550"/>
                    </a:xfrm>
                    <a:prstGeom prst="rect">
                      <a:avLst/>
                    </a:prstGeom>
                    <a:noFill/>
                    <a:ln>
                      <a:noFill/>
                    </a:ln>
                  </pic:spPr>
                </pic:pic>
              </a:graphicData>
            </a:graphic>
          </wp:inline>
        </w:drawing>
      </w:r>
    </w:p>
    <w:p>
      <w:pPr>
        <w:rPr>
          <w:rFonts w:hint="default" w:ascii="Times New Roman" w:hAnsi="Times New Roman" w:cs="Times New Roman"/>
          <w:sz w:val="26"/>
          <w:szCs w:val="26"/>
          <w:lang w:val="en-GB"/>
        </w:rPr>
      </w:pPr>
      <w:r>
        <w:rPr>
          <w:rFonts w:hint="default" w:ascii="Times New Roman" w:hAnsi="Times New Roman" w:cs="Times New Roman"/>
          <w:sz w:val="26"/>
          <w:szCs w:val="26"/>
          <w:lang w:val="en-GB"/>
        </w:rPr>
        <w:t>Link drive database:</w:t>
      </w:r>
      <w:r>
        <w:rPr>
          <w:rFonts w:hint="default" w:ascii="Times New Roman" w:hAnsi="Times New Roman"/>
          <w:sz w:val="26"/>
          <w:szCs w:val="26"/>
          <w:lang w:val="en-GB"/>
        </w:rPr>
        <w:t>https://drive.google.com/file/d/1BPXx5jPemtnA4EaxgA3ltvey-cOep0AO/view?usp=sharing</w:t>
      </w:r>
    </w:p>
    <w:p/>
    <w:p/>
    <w:p/>
    <w:p/>
    <w:p/>
    <w:p/>
    <w:p/>
    <w:p>
      <w:pPr>
        <w:rPr>
          <w:rtl w:val="0"/>
        </w:rPr>
      </w:pPr>
    </w:p>
    <w:p>
      <w:pPr>
        <w:pStyle w:val="3"/>
        <w:numPr>
          <w:ilvl w:val="0"/>
          <w:numId w:val="39"/>
        </w:numPr>
        <w:rPr>
          <w:rFonts w:ascii="Times New Roman" w:hAnsi="Times New Roman" w:eastAsia="Times New Roman" w:cs="Times New Roman"/>
          <w:b/>
          <w:color w:val="000000"/>
          <w:sz w:val="40"/>
          <w:szCs w:val="40"/>
          <w:rtl w:val="0"/>
        </w:rPr>
      </w:pPr>
      <w:bookmarkStart w:id="28" w:name="_Toc20247"/>
      <w:r>
        <w:rPr>
          <w:rFonts w:ascii="Times New Roman" w:hAnsi="Times New Roman" w:eastAsia="Times New Roman" w:cs="Times New Roman"/>
          <w:b/>
          <w:color w:val="000000"/>
          <w:sz w:val="40"/>
          <w:szCs w:val="40"/>
          <w:rtl w:val="0"/>
        </w:rPr>
        <w:t>Sơ Đồ ERD</w:t>
      </w:r>
      <w:bookmarkEnd w:id="28"/>
    </w:p>
    <w:p>
      <w:pPr>
        <w:numPr>
          <w:ilvl w:val="0"/>
          <w:numId w:val="0"/>
        </w:numPr>
      </w:pPr>
    </w:p>
    <w:p>
      <w:pPr>
        <w:spacing w:after="160" w:line="259" w:lineRule="auto"/>
        <w:rPr>
          <w:rFonts w:ascii="Times New Roman" w:hAnsi="Times New Roman" w:eastAsia="Times New Roman" w:cs="Times New Roman"/>
          <w:b/>
          <w:color w:val="5B9BD5"/>
          <w:sz w:val="40"/>
          <w:szCs w:val="40"/>
        </w:rPr>
      </w:pPr>
      <w:r>
        <w:drawing>
          <wp:anchor distT="0" distB="0" distL="114300" distR="114300" simplePos="0" relativeHeight="251659264" behindDoc="0" locked="0" layoutInCell="1" allowOverlap="1">
            <wp:simplePos x="0" y="0"/>
            <wp:positionH relativeFrom="column">
              <wp:posOffset>-401955</wp:posOffset>
            </wp:positionH>
            <wp:positionV relativeFrom="paragraph">
              <wp:posOffset>892175</wp:posOffset>
            </wp:positionV>
            <wp:extent cx="7367905" cy="4216400"/>
            <wp:effectExtent l="0" t="0" r="4445" b="12700"/>
            <wp:wrapSquare wrapText="bothSides"/>
            <wp:docPr id="80" name="image4.png"/>
            <wp:cNvGraphicFramePr/>
            <a:graphic xmlns:a="http://schemas.openxmlformats.org/drawingml/2006/main">
              <a:graphicData uri="http://schemas.openxmlformats.org/drawingml/2006/picture">
                <pic:pic xmlns:pic="http://schemas.openxmlformats.org/drawingml/2006/picture">
                  <pic:nvPicPr>
                    <pic:cNvPr id="80" name="image4.png"/>
                    <pic:cNvPicPr preferRelativeResize="0"/>
                  </pic:nvPicPr>
                  <pic:blipFill>
                    <a:blip r:embed="rId26"/>
                    <a:srcRect/>
                    <a:stretch>
                      <a:fillRect/>
                    </a:stretch>
                  </pic:blipFill>
                  <pic:spPr>
                    <a:xfrm>
                      <a:off x="0" y="0"/>
                      <a:ext cx="7367905" cy="4216400"/>
                    </a:xfrm>
                    <a:prstGeom prst="rect">
                      <a:avLst/>
                    </a:prstGeom>
                  </pic:spPr>
                </pic:pic>
              </a:graphicData>
            </a:graphic>
          </wp:anchor>
        </w:drawing>
      </w:r>
      <w:r>
        <w:br w:type="page"/>
      </w:r>
    </w:p>
    <w:p>
      <w:pPr>
        <w:pStyle w:val="3"/>
        <w:rPr>
          <w:rFonts w:ascii="Times New Roman" w:hAnsi="Times New Roman" w:eastAsia="Times New Roman" w:cs="Times New Roman"/>
          <w:color w:val="000000"/>
          <w:sz w:val="40"/>
          <w:szCs w:val="40"/>
        </w:rPr>
      </w:pPr>
      <w:bookmarkStart w:id="29" w:name="_Toc3037"/>
      <w:r>
        <w:rPr>
          <w:rFonts w:ascii="Times New Roman" w:hAnsi="Times New Roman" w:eastAsia="Times New Roman" w:cs="Times New Roman"/>
          <w:color w:val="000000"/>
          <w:sz w:val="40"/>
          <w:szCs w:val="40"/>
          <w:rtl w:val="0"/>
        </w:rPr>
        <w:t>7. Sơ Đồ cơ sở dữ liệu</w:t>
      </w:r>
      <w:bookmarkEnd w:id="29"/>
    </w:p>
    <w:p>
      <w:pPr>
        <w:keepNext w:val="0"/>
        <w:keepLines w:val="0"/>
        <w:pageBreakBefore w:val="0"/>
        <w:widowControl/>
        <w:numPr>
          <w:ilvl w:val="0"/>
          <w:numId w:val="4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440" w:right="0" w:hanging="360"/>
        <w:jc w:val="left"/>
        <w:rPr>
          <w:rFonts w:ascii="Times New Roman" w:hAnsi="Times New Roman" w:eastAsia="Times New Roman" w:cs="Times New Roman"/>
          <w:b/>
          <w:i w:val="0"/>
          <w:smallCaps w:val="0"/>
          <w:strike w:val="0"/>
          <w:color w:val="000000"/>
          <w:sz w:val="26"/>
          <w:szCs w:val="26"/>
          <w:u w:val="none"/>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Product</w:t>
      </w:r>
    </w:p>
    <w:tbl>
      <w:tblPr>
        <w:tblStyle w:val="44"/>
        <w:tblW w:w="899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53"/>
        <w:gridCol w:w="1906"/>
        <w:gridCol w:w="1922"/>
        <w:gridCol w:w="291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7"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Thuộc tính</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Kiểu dữ liệu</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Diễn giải</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b/>
                <w:sz w:val="26"/>
                <w:szCs w:val="26"/>
                <w:u w:val="single"/>
              </w:rPr>
            </w:pPr>
            <w:r>
              <w:rPr>
                <w:rFonts w:ascii="Times New Roman" w:hAnsi="Times New Roman" w:eastAsia="Times New Roman" w:cs="Times New Roman"/>
                <w:b/>
                <w:sz w:val="26"/>
                <w:szCs w:val="26"/>
                <w:u w:val="single"/>
                <w:rtl w:val="0"/>
              </w:rPr>
              <w:t>ProductID</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bigint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Mã sản phẩm</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Khóa chính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7"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Name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nvarchar(250)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Tên sản phẩm</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Price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decimal(18, 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Giá</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7"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Detail</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Text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Chi tiết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Email</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nvarchar(MAX)</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Email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7"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Quantity</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Số lượng còn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CreatedDate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datetime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Ngày lấy sp</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Getdate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7"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Image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nvarchar(250)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Ảnh đại diện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8"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CategoryID</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Bigint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Mã loại sản phẩm</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Khóa ngoại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8"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ProductCategoryID</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Bigint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Mã hảng sản phẩm</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Khóa ngoại</w:t>
            </w:r>
          </w:p>
        </w:tc>
      </w:tr>
    </w:tbl>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pageBreakBefore w:val="0"/>
        <w:widowControl/>
        <w:numPr>
          <w:ilvl w:val="0"/>
          <w:numId w:val="4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440" w:right="0" w:hanging="360"/>
        <w:jc w:val="left"/>
        <w:rPr>
          <w:rFonts w:ascii="Times New Roman" w:hAnsi="Times New Roman" w:eastAsia="Times New Roman" w:cs="Times New Roman"/>
          <w:b/>
          <w:i w:val="0"/>
          <w:smallCaps w:val="0"/>
          <w:strike w:val="0"/>
          <w:color w:val="000000"/>
          <w:sz w:val="26"/>
          <w:szCs w:val="26"/>
          <w:u w:val="none"/>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ProductImage</w:t>
      </w:r>
    </w:p>
    <w:tbl>
      <w:tblPr>
        <w:tblStyle w:val="45"/>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33"/>
        <w:gridCol w:w="2226"/>
        <w:gridCol w:w="2226"/>
        <w:gridCol w:w="223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Thuộc tính</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Kiểu dữ liệu</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Diễn giải</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b/>
                <w:sz w:val="26"/>
                <w:szCs w:val="26"/>
                <w:u w:val="single"/>
              </w:rPr>
            </w:pPr>
            <w:r>
              <w:rPr>
                <w:rFonts w:ascii="Times New Roman" w:hAnsi="Times New Roman" w:eastAsia="Times New Roman" w:cs="Times New Roman"/>
                <w:b/>
                <w:sz w:val="26"/>
                <w:szCs w:val="26"/>
                <w:u w:val="single"/>
                <w:rtl w:val="0"/>
              </w:rPr>
              <w:t>ProductImageID</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bigint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Mã hình ảnh</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Khóa chính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TImageDetail</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nvarchar(250)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Đường dẩn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ProductID</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Bigint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Mã sản phẩm</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p>
        </w:tc>
      </w:tr>
    </w:tbl>
    <w:p>
      <w:pPr>
        <w:rPr>
          <w:rFonts w:ascii="Times New Roman" w:hAnsi="Times New Roman" w:eastAsia="Times New Roman" w:cs="Times New Roman"/>
          <w:sz w:val="26"/>
          <w:szCs w:val="26"/>
        </w:rPr>
      </w:pPr>
    </w:p>
    <w:p>
      <w:pPr>
        <w:rPr>
          <w:rFonts w:ascii="Times New Roman" w:hAnsi="Times New Roman" w:eastAsia="Times New Roman" w:cs="Times New Roman"/>
          <w:sz w:val="16"/>
          <w:szCs w:val="16"/>
        </w:rPr>
      </w:pPr>
      <w:r>
        <w:br w:type="page"/>
      </w:r>
    </w:p>
    <w:p>
      <w:pPr>
        <w:keepNext w:val="0"/>
        <w:keepLines w:val="0"/>
        <w:pageBreakBefore w:val="0"/>
        <w:widowControl/>
        <w:numPr>
          <w:ilvl w:val="0"/>
          <w:numId w:val="4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440" w:right="0" w:hanging="360"/>
        <w:jc w:val="left"/>
        <w:rPr>
          <w:rFonts w:ascii="Times New Roman" w:hAnsi="Times New Roman" w:eastAsia="Times New Roman" w:cs="Times New Roman"/>
          <w:b/>
          <w:i w:val="0"/>
          <w:smallCaps w:val="0"/>
          <w:strike w:val="0"/>
          <w:color w:val="000000"/>
          <w:sz w:val="26"/>
          <w:szCs w:val="26"/>
          <w:u w:val="none"/>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Category</w:t>
      </w:r>
    </w:p>
    <w:tbl>
      <w:tblPr>
        <w:tblStyle w:val="46"/>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68"/>
        <w:gridCol w:w="2218"/>
        <w:gridCol w:w="2202"/>
        <w:gridCol w:w="22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Thuộc tính</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Kiểu dữ liệu</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Diễn giải</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b/>
                <w:sz w:val="26"/>
                <w:szCs w:val="26"/>
                <w:u w:val="single"/>
              </w:rPr>
            </w:pPr>
            <w:r>
              <w:rPr>
                <w:rFonts w:ascii="Times New Roman" w:hAnsi="Times New Roman" w:eastAsia="Times New Roman" w:cs="Times New Roman"/>
                <w:b/>
                <w:sz w:val="26"/>
                <w:szCs w:val="26"/>
                <w:u w:val="single"/>
                <w:rtl w:val="0"/>
              </w:rPr>
              <w:t>CategoryID</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bigint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Mã loại sản phẩm</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Khóa chính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Name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Nvarchar(250)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Tên loại sản phẩm</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p>
        </w:tc>
      </w:tr>
    </w:tbl>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pageBreakBefore w:val="0"/>
        <w:widowControl/>
        <w:numPr>
          <w:ilvl w:val="0"/>
          <w:numId w:val="4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440" w:right="0" w:hanging="360"/>
        <w:jc w:val="left"/>
        <w:rPr>
          <w:rFonts w:ascii="Times New Roman" w:hAnsi="Times New Roman" w:eastAsia="Times New Roman" w:cs="Times New Roman"/>
          <w:b/>
          <w:i w:val="0"/>
          <w:smallCaps w:val="0"/>
          <w:strike w:val="0"/>
          <w:color w:val="000000"/>
          <w:sz w:val="26"/>
          <w:szCs w:val="26"/>
          <w:u w:val="none"/>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ProductCategory</w:t>
      </w:r>
    </w:p>
    <w:tbl>
      <w:tblPr>
        <w:tblStyle w:val="47"/>
        <w:tblW w:w="921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26"/>
        <w:gridCol w:w="2304"/>
        <w:gridCol w:w="2318"/>
        <w:gridCol w:w="21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Thuộc tính</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Kiểu dữ liệu</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Diễn giải</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b/>
                <w:sz w:val="26"/>
                <w:szCs w:val="26"/>
                <w:u w:val="single"/>
              </w:rPr>
            </w:pPr>
            <w:r>
              <w:rPr>
                <w:rFonts w:ascii="Times New Roman" w:hAnsi="Times New Roman" w:eastAsia="Times New Roman" w:cs="Times New Roman"/>
                <w:b/>
                <w:sz w:val="26"/>
                <w:szCs w:val="26"/>
                <w:u w:val="single"/>
                <w:rtl w:val="0"/>
              </w:rPr>
              <w:t>ProductCategoryID</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bigint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Mã hãng sản phẩm</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Khóa chính,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Name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nvarchar(250)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Tên mã hãng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p>
        </w:tc>
      </w:tr>
    </w:tbl>
    <w:p>
      <w:pPr>
        <w:keepNext w:val="0"/>
        <w:keepLines w:val="0"/>
        <w:pageBreakBefore w:val="0"/>
        <w:widowControl/>
        <w:numPr>
          <w:ilvl w:val="0"/>
          <w:numId w:val="4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440" w:right="0" w:hanging="360"/>
        <w:jc w:val="left"/>
        <w:rPr>
          <w:rFonts w:ascii="Times New Roman" w:hAnsi="Times New Roman" w:eastAsia="Times New Roman" w:cs="Times New Roman"/>
          <w:b/>
          <w:i w:val="0"/>
          <w:smallCaps w:val="0"/>
          <w:strike w:val="0"/>
          <w:color w:val="000000"/>
          <w:sz w:val="26"/>
          <w:szCs w:val="26"/>
          <w:u w:val="none"/>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Sizes</w:t>
      </w:r>
    </w:p>
    <w:tbl>
      <w:tblPr>
        <w:tblStyle w:val="48"/>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02"/>
        <w:gridCol w:w="2325"/>
        <w:gridCol w:w="2191"/>
        <w:gridCol w:w="22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Thuộc tính</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Kiểu dữ liệu</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Diễn giải</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b/>
                <w:sz w:val="26"/>
                <w:szCs w:val="26"/>
                <w:u w:val="single"/>
              </w:rPr>
            </w:pPr>
            <w:r>
              <w:rPr>
                <w:rFonts w:ascii="Times New Roman" w:hAnsi="Times New Roman" w:eastAsia="Times New Roman" w:cs="Times New Roman"/>
                <w:b/>
                <w:sz w:val="26"/>
                <w:szCs w:val="26"/>
                <w:u w:val="single"/>
                <w:rtl w:val="0"/>
              </w:rPr>
              <w:t>SizeID</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bigint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Mã kích thước</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Khóa chính,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Number</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Kích thước</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Detail</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Text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Chi tiết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p>
        </w:tc>
      </w:tr>
    </w:tbl>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pageBreakBefore w:val="0"/>
        <w:widowControl/>
        <w:numPr>
          <w:ilvl w:val="0"/>
          <w:numId w:val="4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440" w:right="0" w:hanging="360"/>
        <w:jc w:val="left"/>
        <w:rPr>
          <w:rFonts w:ascii="Times New Roman" w:hAnsi="Times New Roman" w:eastAsia="Times New Roman" w:cs="Times New Roman"/>
          <w:b/>
          <w:i w:val="0"/>
          <w:smallCaps w:val="0"/>
          <w:strike w:val="0"/>
          <w:color w:val="000000"/>
          <w:sz w:val="26"/>
          <w:szCs w:val="26"/>
          <w:u w:val="none"/>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Product_Size</w:t>
      </w:r>
    </w:p>
    <w:tbl>
      <w:tblPr>
        <w:tblStyle w:val="49"/>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02"/>
        <w:gridCol w:w="2325"/>
        <w:gridCol w:w="2191"/>
        <w:gridCol w:w="22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Thuộc tính</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Kiểu dữ liệu</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Diễn giải</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b/>
                <w:sz w:val="26"/>
                <w:szCs w:val="26"/>
                <w:u w:val="single"/>
              </w:rPr>
            </w:pPr>
            <w:r>
              <w:rPr>
                <w:rFonts w:ascii="Times New Roman" w:hAnsi="Times New Roman" w:eastAsia="Times New Roman" w:cs="Times New Roman"/>
                <w:b/>
                <w:sz w:val="26"/>
                <w:szCs w:val="26"/>
                <w:u w:val="single"/>
                <w:rtl w:val="0"/>
              </w:rPr>
              <w:t>ProductID</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Bigint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Mã sản phẩm</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Khóa chung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b/>
                <w:sz w:val="26"/>
                <w:szCs w:val="26"/>
                <w:u w:val="single"/>
              </w:rPr>
            </w:pPr>
            <w:r>
              <w:rPr>
                <w:rFonts w:ascii="Times New Roman" w:hAnsi="Times New Roman" w:eastAsia="Times New Roman" w:cs="Times New Roman"/>
                <w:b/>
                <w:sz w:val="26"/>
                <w:szCs w:val="26"/>
                <w:u w:val="single"/>
                <w:rtl w:val="0"/>
              </w:rPr>
              <w:t>SizeID</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Bigint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Mã kích thước</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Khóa chung</w:t>
            </w:r>
          </w:p>
        </w:tc>
      </w:tr>
    </w:tbl>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pageBreakBefore w:val="0"/>
        <w:widowControl/>
        <w:numPr>
          <w:ilvl w:val="0"/>
          <w:numId w:val="4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440" w:right="0" w:hanging="360"/>
        <w:jc w:val="left"/>
        <w:rPr>
          <w:rFonts w:ascii="Times New Roman" w:hAnsi="Times New Roman" w:eastAsia="Times New Roman" w:cs="Times New Roman"/>
          <w:b/>
          <w:i w:val="0"/>
          <w:smallCaps w:val="0"/>
          <w:strike w:val="0"/>
          <w:color w:val="000000"/>
          <w:sz w:val="26"/>
          <w:szCs w:val="26"/>
          <w:u w:val="none"/>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Colors</w:t>
      </w:r>
    </w:p>
    <w:tbl>
      <w:tblPr>
        <w:tblStyle w:val="50"/>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02"/>
        <w:gridCol w:w="2325"/>
        <w:gridCol w:w="2191"/>
        <w:gridCol w:w="22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Thuộc tính</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Kiểu dữ liệu</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Diễn giải</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b/>
                <w:sz w:val="26"/>
                <w:szCs w:val="26"/>
                <w:u w:val="single"/>
              </w:rPr>
            </w:pPr>
            <w:r>
              <w:rPr>
                <w:rFonts w:ascii="Times New Roman" w:hAnsi="Times New Roman" w:eastAsia="Times New Roman" w:cs="Times New Roman"/>
                <w:b/>
                <w:sz w:val="26"/>
                <w:szCs w:val="26"/>
                <w:u w:val="single"/>
                <w:rtl w:val="0"/>
              </w:rPr>
              <w:t>ColorID</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Bigint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Mã màu</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Khóa chính,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NameColor</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nvarchar(50)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Tên màu</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p>
        </w:tc>
      </w:tr>
    </w:tbl>
    <w:p>
      <w:pPr>
        <w:keepNext w:val="0"/>
        <w:keepLines w:val="0"/>
        <w:pageBreakBefore w:val="0"/>
        <w:widowControl/>
        <w:numPr>
          <w:ilvl w:val="0"/>
          <w:numId w:val="4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440" w:right="0" w:hanging="360"/>
        <w:jc w:val="left"/>
        <w:rPr>
          <w:rFonts w:ascii="Times New Roman" w:hAnsi="Times New Roman" w:eastAsia="Times New Roman" w:cs="Times New Roman"/>
          <w:b/>
          <w:i w:val="0"/>
          <w:smallCaps w:val="0"/>
          <w:strike w:val="0"/>
          <w:color w:val="000000"/>
          <w:sz w:val="26"/>
          <w:szCs w:val="26"/>
          <w:u w:val="none"/>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Product_Color</w:t>
      </w:r>
    </w:p>
    <w:tbl>
      <w:tblPr>
        <w:tblStyle w:val="51"/>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02"/>
        <w:gridCol w:w="2325"/>
        <w:gridCol w:w="2191"/>
        <w:gridCol w:w="22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Thuộc tính</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Kiểu dữ liệu</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Diễn giải</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b/>
                <w:sz w:val="26"/>
                <w:szCs w:val="26"/>
                <w:u w:val="single"/>
              </w:rPr>
            </w:pPr>
            <w:r>
              <w:rPr>
                <w:rFonts w:ascii="Times New Roman" w:hAnsi="Times New Roman" w:eastAsia="Times New Roman" w:cs="Times New Roman"/>
                <w:b/>
                <w:sz w:val="26"/>
                <w:szCs w:val="26"/>
                <w:u w:val="single"/>
                <w:rtl w:val="0"/>
              </w:rPr>
              <w:t>ProductID</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Bigint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Mã sản phẩm</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Khóa chung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b/>
                <w:sz w:val="26"/>
                <w:szCs w:val="26"/>
                <w:u w:val="single"/>
                <w:rtl w:val="0"/>
              </w:rPr>
              <w:t>ColorID</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Bigint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Mã màu</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Khóa chung</w:t>
            </w:r>
          </w:p>
        </w:tc>
      </w:tr>
    </w:tbl>
    <w:p>
      <w:pPr>
        <w:keepNext w:val="0"/>
        <w:keepLines w:val="0"/>
        <w:pageBreakBefore w:val="0"/>
        <w:widowControl/>
        <w:numPr>
          <w:ilvl w:val="0"/>
          <w:numId w:val="4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440" w:right="0" w:hanging="360"/>
        <w:jc w:val="left"/>
        <w:rPr>
          <w:rFonts w:ascii="Times New Roman" w:hAnsi="Times New Roman" w:eastAsia="Times New Roman" w:cs="Times New Roman"/>
          <w:b/>
          <w:i w:val="0"/>
          <w:smallCaps w:val="0"/>
          <w:strike w:val="0"/>
          <w:color w:val="000000"/>
          <w:sz w:val="26"/>
          <w:szCs w:val="26"/>
          <w:u w:val="none"/>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User</w:t>
      </w:r>
    </w:p>
    <w:tbl>
      <w:tblPr>
        <w:tblStyle w:val="52"/>
        <w:tblW w:w="90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65"/>
        <w:gridCol w:w="2309"/>
        <w:gridCol w:w="2147"/>
        <w:gridCol w:w="21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Thuộc tính</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Kiểu dữ liệu</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Diễn giải</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b/>
                <w:sz w:val="26"/>
                <w:szCs w:val="26"/>
                <w:u w:val="single"/>
              </w:rPr>
            </w:pPr>
            <w:r>
              <w:rPr>
                <w:rFonts w:ascii="Times New Roman" w:hAnsi="Times New Roman" w:eastAsia="Times New Roman" w:cs="Times New Roman"/>
                <w:b/>
                <w:sz w:val="26"/>
                <w:szCs w:val="26"/>
                <w:u w:val="single"/>
                <w:rtl w:val="0"/>
              </w:rPr>
              <w:t>UserID</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Bigint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Mã quản trị viên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Khóa chính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Name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nvarchar(50)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Tên quản trị viên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UserName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nvarchar(50)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Tên đăng nhập</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Password</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nvarchar(50)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Mật khẩu</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Email</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nvarchar(50)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Địa chỉ Email</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Address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nvarchar(250)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Địa chỉ nhà</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Mobile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nvarchar(11)</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Số điện thoại</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Status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bit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Tình trạng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p>
        </w:tc>
      </w:tr>
    </w:tbl>
    <w:p>
      <w:pPr>
        <w:rPr>
          <w:rFonts w:ascii="Times New Roman" w:hAnsi="Times New Roman" w:eastAsia="Times New Roman" w:cs="Times New Roman"/>
          <w:sz w:val="26"/>
          <w:szCs w:val="26"/>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pageBreakBefore w:val="0"/>
        <w:widowControl/>
        <w:numPr>
          <w:ilvl w:val="0"/>
          <w:numId w:val="4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440" w:right="0" w:hanging="360"/>
        <w:jc w:val="left"/>
        <w:rPr>
          <w:rFonts w:ascii="Times New Roman" w:hAnsi="Times New Roman" w:eastAsia="Times New Roman" w:cs="Times New Roman"/>
          <w:b/>
          <w:i w:val="0"/>
          <w:smallCaps w:val="0"/>
          <w:strike w:val="0"/>
          <w:color w:val="000000"/>
          <w:sz w:val="26"/>
          <w:szCs w:val="26"/>
          <w:u w:val="none"/>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Order</w:t>
      </w:r>
    </w:p>
    <w:tbl>
      <w:tblPr>
        <w:tblStyle w:val="53"/>
        <w:tblW w:w="977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32"/>
        <w:gridCol w:w="2355"/>
        <w:gridCol w:w="2942"/>
        <w:gridCol w:w="144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Thuộc tính</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Kiểu dữ liệu</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Diễn giải</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b/>
                <w:sz w:val="26"/>
                <w:szCs w:val="26"/>
                <w:u w:val="single"/>
              </w:rPr>
            </w:pPr>
            <w:r>
              <w:rPr>
                <w:rFonts w:ascii="Times New Roman" w:hAnsi="Times New Roman" w:eastAsia="Times New Roman" w:cs="Times New Roman"/>
                <w:b/>
                <w:sz w:val="26"/>
                <w:szCs w:val="26"/>
                <w:u w:val="single"/>
                <w:rtl w:val="0"/>
              </w:rPr>
              <w:t>OrderID</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bigint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Mã hóa đơn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Khóa chính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CustomerID</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bigint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Mã khách hàng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Status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Tình trạng đơn hàng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TotalAmount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Decimal(18,0)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Tổng tiền đơn hàng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ShipName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nvarchar(50)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Tên người nhận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ShipMobile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nvarchar(11)</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Số điện thoại người nhận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ShipAddress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nvarchar(250)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Địa chỉ người nhận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ShipEmail</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nvarchar(100)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Email người nhận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p>
        </w:tc>
      </w:tr>
    </w:tbl>
    <w:p>
      <w:pPr>
        <w:keepNext w:val="0"/>
        <w:keepLines w:val="0"/>
        <w:pageBreakBefore w:val="0"/>
        <w:widowControl/>
        <w:numPr>
          <w:ilvl w:val="0"/>
          <w:numId w:val="4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440" w:right="0" w:hanging="360"/>
        <w:jc w:val="left"/>
        <w:rPr>
          <w:rFonts w:ascii="Times New Roman" w:hAnsi="Times New Roman" w:eastAsia="Times New Roman" w:cs="Times New Roman"/>
          <w:b/>
          <w:i w:val="0"/>
          <w:smallCaps w:val="0"/>
          <w:strike w:val="0"/>
          <w:color w:val="000000"/>
          <w:sz w:val="26"/>
          <w:szCs w:val="26"/>
          <w:u w:val="none"/>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Customer</w:t>
      </w:r>
    </w:p>
    <w:tbl>
      <w:tblPr>
        <w:tblStyle w:val="54"/>
        <w:tblW w:w="968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32"/>
        <w:gridCol w:w="2136"/>
        <w:gridCol w:w="2361"/>
        <w:gridCol w:w="21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Thuộc tính</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Kiểu dữ liệu</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Diễn giải</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b/>
                <w:sz w:val="26"/>
                <w:szCs w:val="26"/>
                <w:u w:val="single"/>
              </w:rPr>
            </w:pPr>
            <w:r>
              <w:rPr>
                <w:rFonts w:ascii="Times New Roman" w:hAnsi="Times New Roman" w:eastAsia="Times New Roman" w:cs="Times New Roman"/>
                <w:b/>
                <w:sz w:val="26"/>
                <w:szCs w:val="26"/>
                <w:u w:val="single"/>
                <w:rtl w:val="0"/>
              </w:rPr>
              <w:t>CustomerID</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bigint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Mã khách hàng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Khóa chính,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Name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nvarchar(150)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Tên khách hàng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UserName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nvarchar(50)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Tài khoản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Password</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nvarchar(50)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Mật khẩu</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Address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nvarchar(250)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Địa chỉ khách hàng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Mobile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nvarchar(11)</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Số điện thoại</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Email</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nvarchar(100)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Địa chỉ Email</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Status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bit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Tình trạng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p>
        </w:tc>
      </w:tr>
    </w:tbl>
    <w:p>
      <w:pPr>
        <w:keepNext w:val="0"/>
        <w:keepLines w:val="0"/>
        <w:pageBreakBefore w:val="0"/>
        <w:widowControl/>
        <w:numPr>
          <w:ilvl w:val="0"/>
          <w:numId w:val="4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440" w:right="0" w:hanging="360"/>
        <w:jc w:val="left"/>
        <w:rPr>
          <w:rFonts w:ascii="Times New Roman" w:hAnsi="Times New Roman" w:eastAsia="Times New Roman" w:cs="Times New Roman"/>
          <w:b/>
          <w:i w:val="0"/>
          <w:smallCaps w:val="0"/>
          <w:strike w:val="0"/>
          <w:color w:val="000000"/>
          <w:sz w:val="26"/>
          <w:szCs w:val="26"/>
          <w:u w:val="none"/>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OrderDetails</w:t>
      </w:r>
    </w:p>
    <w:tbl>
      <w:tblPr>
        <w:tblStyle w:val="55"/>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32"/>
        <w:gridCol w:w="2166"/>
        <w:gridCol w:w="1661"/>
        <w:gridCol w:w="21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Thuộc tính</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Kiểu dữ liệu</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Diễn giải</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b/>
                <w:sz w:val="26"/>
                <w:szCs w:val="26"/>
                <w:u w:val="single"/>
              </w:rPr>
            </w:pPr>
            <w:r>
              <w:rPr>
                <w:rFonts w:ascii="Times New Roman" w:hAnsi="Times New Roman" w:eastAsia="Times New Roman" w:cs="Times New Roman"/>
                <w:b/>
                <w:sz w:val="26"/>
                <w:szCs w:val="26"/>
                <w:u w:val="single"/>
                <w:rtl w:val="0"/>
              </w:rPr>
              <w:t>ProductID</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bigint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Mã sản phẩm</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Khóa chung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b/>
                <w:sz w:val="26"/>
                <w:szCs w:val="26"/>
                <w:u w:val="single"/>
              </w:rPr>
            </w:pPr>
            <w:r>
              <w:rPr>
                <w:rFonts w:ascii="Times New Roman" w:hAnsi="Times New Roman" w:eastAsia="Times New Roman" w:cs="Times New Roman"/>
                <w:b/>
                <w:sz w:val="26"/>
                <w:szCs w:val="26"/>
                <w:u w:val="single"/>
                <w:rtl w:val="0"/>
              </w:rPr>
              <w:t>OrderID</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bigint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Mã hóa đơn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Khóa chung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b/>
                <w:sz w:val="26"/>
                <w:szCs w:val="26"/>
                <w:u w:val="single"/>
                <w:rtl w:val="0"/>
              </w:rPr>
              <w:t>SizeID</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bigint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Mã size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Khóa chung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b/>
                <w:sz w:val="26"/>
                <w:szCs w:val="26"/>
                <w:u w:val="single"/>
              </w:rPr>
            </w:pPr>
            <w:r>
              <w:rPr>
                <w:rFonts w:ascii="Times New Roman" w:hAnsi="Times New Roman" w:eastAsia="Times New Roman" w:cs="Times New Roman"/>
                <w:b/>
                <w:sz w:val="26"/>
                <w:szCs w:val="26"/>
                <w:u w:val="single"/>
                <w:rtl w:val="0"/>
              </w:rPr>
              <w:t>ColorID</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bigint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Mã màu</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Khóa chung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Quantity</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Số lượng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eastAsia="Times New Roman" w:cs="Times New Roman"/>
                <w:sz w:val="26"/>
                <w:szCs w:val="26"/>
              </w:rPr>
            </w:pPr>
          </w:p>
        </w:tc>
      </w:tr>
    </w:tbl>
    <w:p/>
    <w:p>
      <w:pPr>
        <w:spacing w:after="160" w:line="259" w:lineRule="auto"/>
        <w:rPr>
          <w:rFonts w:ascii="Times New Roman" w:hAnsi="Times New Roman" w:eastAsia="Times New Roman" w:cs="Times New Roman"/>
          <w:b/>
          <w:color w:val="5B9BD5"/>
          <w:sz w:val="40"/>
          <w:szCs w:val="40"/>
        </w:rPr>
      </w:pPr>
      <w:r>
        <w:br w:type="page"/>
      </w:r>
    </w:p>
    <w:p>
      <w:pPr>
        <w:pStyle w:val="3"/>
        <w:rPr>
          <w:rFonts w:ascii="Times New Roman" w:hAnsi="Times New Roman" w:eastAsia="Times New Roman" w:cs="Times New Roman"/>
          <w:color w:val="000000"/>
          <w:sz w:val="40"/>
          <w:szCs w:val="40"/>
        </w:rPr>
      </w:pPr>
      <w:bookmarkStart w:id="30" w:name="_Toc18777"/>
      <w:r>
        <w:rPr>
          <w:rFonts w:ascii="Times New Roman" w:hAnsi="Times New Roman" w:eastAsia="Times New Roman" w:cs="Times New Roman"/>
          <w:color w:val="000000"/>
          <w:sz w:val="40"/>
          <w:szCs w:val="40"/>
          <w:rtl w:val="0"/>
        </w:rPr>
        <w:t>8. Giao diện :</w:t>
      </w:r>
      <w:bookmarkEnd w:id="30"/>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firstLine="1377"/>
        <w:jc w:val="left"/>
        <w:rPr>
          <w:rFonts w:ascii="Calibri" w:hAnsi="Calibri" w:eastAsia="Calibri" w:cs="Calibri"/>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Giao diện chung khi truy cập vào website. </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Pr>
        <w:drawing>
          <wp:inline distT="0" distB="0" distL="0" distR="0">
            <wp:extent cx="4654550" cy="2468880"/>
            <wp:effectExtent l="0" t="0" r="0" b="0"/>
            <wp:docPr id="109" name="image25.png"/>
            <wp:cNvGraphicFramePr/>
            <a:graphic xmlns:a="http://schemas.openxmlformats.org/drawingml/2006/main">
              <a:graphicData uri="http://schemas.openxmlformats.org/drawingml/2006/picture">
                <pic:pic xmlns:pic="http://schemas.openxmlformats.org/drawingml/2006/picture">
                  <pic:nvPicPr>
                    <pic:cNvPr id="109" name="image25.png"/>
                    <pic:cNvPicPr preferRelativeResize="0"/>
                  </pic:nvPicPr>
                  <pic:blipFill>
                    <a:blip r:embed="rId27"/>
                    <a:srcRect/>
                    <a:stretch>
                      <a:fillRect/>
                    </a:stretch>
                  </pic:blipFill>
                  <pic:spPr>
                    <a:xfrm>
                      <a:off x="0" y="0"/>
                      <a:ext cx="4654550" cy="246888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firstLine="0"/>
        <w:jc w:val="left"/>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numPr>
          <w:ilvl w:val="0"/>
          <w:numId w:val="4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Giao diện đăng nhập, đăng ký của người dùng. </w:t>
      </w:r>
      <w:r>
        <w:drawing>
          <wp:anchor distT="0" distB="0" distL="114300" distR="114300" simplePos="0" relativeHeight="251659264" behindDoc="0" locked="0" layoutInCell="1" allowOverlap="1">
            <wp:simplePos x="0" y="0"/>
            <wp:positionH relativeFrom="column">
              <wp:posOffset>635635</wp:posOffset>
            </wp:positionH>
            <wp:positionV relativeFrom="paragraph">
              <wp:posOffset>200025</wp:posOffset>
            </wp:positionV>
            <wp:extent cx="4469130" cy="2318385"/>
            <wp:effectExtent l="0" t="0" r="0" b="0"/>
            <wp:wrapSquare wrapText="bothSides"/>
            <wp:docPr id="104" name="image22.png"/>
            <wp:cNvGraphicFramePr/>
            <a:graphic xmlns:a="http://schemas.openxmlformats.org/drawingml/2006/main">
              <a:graphicData uri="http://schemas.openxmlformats.org/drawingml/2006/picture">
                <pic:pic xmlns:pic="http://schemas.openxmlformats.org/drawingml/2006/picture">
                  <pic:nvPicPr>
                    <pic:cNvPr id="104" name="image22.png"/>
                    <pic:cNvPicPr preferRelativeResize="0"/>
                  </pic:nvPicPr>
                  <pic:blipFill>
                    <a:blip r:embed="rId28"/>
                    <a:srcRect/>
                    <a:stretch>
                      <a:fillRect/>
                    </a:stretch>
                  </pic:blipFill>
                  <pic:spPr>
                    <a:xfrm>
                      <a:off x="0" y="0"/>
                      <a:ext cx="4469130" cy="2318385"/>
                    </a:xfrm>
                    <a:prstGeom prst="rect">
                      <a:avLst/>
                    </a:prstGeom>
                  </pic:spPr>
                </pic:pic>
              </a:graphicData>
            </a:graphic>
          </wp:anchor>
        </w:drawing>
      </w:r>
      <w:r>
        <w:drawing>
          <wp:anchor distT="0" distB="0" distL="114300" distR="114300" simplePos="0" relativeHeight="251659264" behindDoc="0" locked="0" layoutInCell="1" allowOverlap="1">
            <wp:simplePos x="0" y="0"/>
            <wp:positionH relativeFrom="column">
              <wp:posOffset>603885</wp:posOffset>
            </wp:positionH>
            <wp:positionV relativeFrom="paragraph">
              <wp:posOffset>2071370</wp:posOffset>
            </wp:positionV>
            <wp:extent cx="4796155" cy="2575560"/>
            <wp:effectExtent l="0" t="0" r="0" b="0"/>
            <wp:wrapSquare wrapText="bothSides"/>
            <wp:docPr id="102" name="image17.png"/>
            <wp:cNvGraphicFramePr/>
            <a:graphic xmlns:a="http://schemas.openxmlformats.org/drawingml/2006/main">
              <a:graphicData uri="http://schemas.openxmlformats.org/drawingml/2006/picture">
                <pic:pic xmlns:pic="http://schemas.openxmlformats.org/drawingml/2006/picture">
                  <pic:nvPicPr>
                    <pic:cNvPr id="102" name="image17.png"/>
                    <pic:cNvPicPr preferRelativeResize="0"/>
                  </pic:nvPicPr>
                  <pic:blipFill>
                    <a:blip r:embed="rId29"/>
                    <a:srcRect/>
                    <a:stretch>
                      <a:fillRect/>
                    </a:stretch>
                  </pic:blipFill>
                  <pic:spPr>
                    <a:xfrm>
                      <a:off x="0" y="0"/>
                      <a:ext cx="4796155" cy="2575560"/>
                    </a:xfrm>
                    <a:prstGeom prst="rect">
                      <a:avLst/>
                    </a:prstGeom>
                  </pic:spPr>
                </pic:pic>
              </a:graphicData>
            </a:graphic>
          </wp:anchor>
        </w:drawing>
      </w:r>
    </w:p>
    <w:p>
      <w:pPr>
        <w:keepNext w:val="0"/>
        <w:keepLines w:val="0"/>
        <w:pageBreakBefore w:val="0"/>
        <w:widowControl/>
        <w:numPr>
          <w:ilvl w:val="0"/>
          <w:numId w:val="4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left"/>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Giao diện chi tiết sản phẩm. </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Pr>
        <w:drawing>
          <wp:inline distT="0" distB="0" distL="0" distR="0">
            <wp:extent cx="5340350" cy="2597785"/>
            <wp:effectExtent l="0" t="0" r="0" b="0"/>
            <wp:docPr id="111" name="image31.png"/>
            <wp:cNvGraphicFramePr/>
            <a:graphic xmlns:a="http://schemas.openxmlformats.org/drawingml/2006/main">
              <a:graphicData uri="http://schemas.openxmlformats.org/drawingml/2006/picture">
                <pic:pic xmlns:pic="http://schemas.openxmlformats.org/drawingml/2006/picture">
                  <pic:nvPicPr>
                    <pic:cNvPr id="111" name="image31.png"/>
                    <pic:cNvPicPr preferRelativeResize="0"/>
                  </pic:nvPicPr>
                  <pic:blipFill>
                    <a:blip r:embed="rId30"/>
                    <a:srcRect/>
                    <a:stretch>
                      <a:fillRect/>
                    </a:stretch>
                  </pic:blipFill>
                  <pic:spPr>
                    <a:xfrm>
                      <a:off x="0" y="0"/>
                      <a:ext cx="5340350" cy="2597785"/>
                    </a:xfrm>
                    <a:prstGeom prst="rect">
                      <a:avLst/>
                    </a:prstGeom>
                  </pic:spPr>
                </pic:pic>
              </a:graphicData>
            </a:graphic>
          </wp:inline>
        </w:drawing>
      </w:r>
    </w:p>
    <w:p>
      <w:pPr>
        <w:keepNext w:val="0"/>
        <w:keepLines w:val="0"/>
        <w:pageBreakBefore w:val="0"/>
        <w:widowControl/>
        <w:numPr>
          <w:ilvl w:val="0"/>
          <w:numId w:val="4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Giao diện giỏ hàng.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Pr>
        <w:drawing>
          <wp:inline distT="0" distB="0" distL="0" distR="0">
            <wp:extent cx="5113020" cy="2620645"/>
            <wp:effectExtent l="0" t="0" r="0" b="0"/>
            <wp:docPr id="112" name="image26.png"/>
            <wp:cNvGraphicFramePr/>
            <a:graphic xmlns:a="http://schemas.openxmlformats.org/drawingml/2006/main">
              <a:graphicData uri="http://schemas.openxmlformats.org/drawingml/2006/picture">
                <pic:pic xmlns:pic="http://schemas.openxmlformats.org/drawingml/2006/picture">
                  <pic:nvPicPr>
                    <pic:cNvPr id="112" name="image26.png"/>
                    <pic:cNvPicPr preferRelativeResize="0"/>
                  </pic:nvPicPr>
                  <pic:blipFill>
                    <a:blip r:embed="rId31"/>
                    <a:srcRect/>
                    <a:stretch>
                      <a:fillRect/>
                    </a:stretch>
                  </pic:blipFill>
                  <pic:spPr>
                    <a:xfrm>
                      <a:off x="0" y="0"/>
                      <a:ext cx="5113020" cy="2620645"/>
                    </a:xfrm>
                    <a:prstGeom prst="rect">
                      <a:avLst/>
                    </a:prstGeom>
                  </pic:spPr>
                </pic:pic>
              </a:graphicData>
            </a:graphic>
          </wp:inline>
        </w:drawing>
      </w:r>
    </w:p>
    <w:p>
      <w:pPr>
        <w:keepNext w:val="0"/>
        <w:keepLines w:val="0"/>
        <w:pageBreakBefore w:val="0"/>
        <w:widowControl/>
        <w:numPr>
          <w:ilvl w:val="0"/>
          <w:numId w:val="4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left"/>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Giao diện admin. </w:t>
      </w:r>
      <w:r>
        <w:drawing>
          <wp:anchor distT="0" distB="0" distL="114300" distR="114300" simplePos="0" relativeHeight="251659264" behindDoc="0" locked="0" layoutInCell="1" allowOverlap="1">
            <wp:simplePos x="0" y="0"/>
            <wp:positionH relativeFrom="column">
              <wp:posOffset>635635</wp:posOffset>
            </wp:positionH>
            <wp:positionV relativeFrom="paragraph">
              <wp:posOffset>200025</wp:posOffset>
            </wp:positionV>
            <wp:extent cx="5011420" cy="2625725"/>
            <wp:effectExtent l="0" t="0" r="0" b="0"/>
            <wp:wrapSquare wrapText="bothSides"/>
            <wp:docPr id="83" name="image13.png"/>
            <wp:cNvGraphicFramePr/>
            <a:graphic xmlns:a="http://schemas.openxmlformats.org/drawingml/2006/main">
              <a:graphicData uri="http://schemas.openxmlformats.org/drawingml/2006/picture">
                <pic:pic xmlns:pic="http://schemas.openxmlformats.org/drawingml/2006/picture">
                  <pic:nvPicPr>
                    <pic:cNvPr id="83" name="image13.png"/>
                    <pic:cNvPicPr preferRelativeResize="0"/>
                  </pic:nvPicPr>
                  <pic:blipFill>
                    <a:blip r:embed="rId32"/>
                    <a:srcRect/>
                    <a:stretch>
                      <a:fillRect/>
                    </a:stretch>
                  </pic:blipFill>
                  <pic:spPr>
                    <a:xfrm>
                      <a:off x="0" y="0"/>
                      <a:ext cx="5011420" cy="2625725"/>
                    </a:xfrm>
                    <a:prstGeom prst="rect">
                      <a:avLst/>
                    </a:prstGeom>
                  </pic:spPr>
                </pic:pic>
              </a:graphicData>
            </a:graphic>
          </wp:anchor>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left"/>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numPr>
          <w:ilvl w:val="0"/>
          <w:numId w:val="41"/>
        </w:numPr>
        <w:pBdr>
          <w:top w:val="none" w:color="auto" w:sz="0" w:space="0"/>
          <w:left w:val="none" w:color="auto" w:sz="0" w:space="0"/>
          <w:bottom w:val="none" w:color="auto" w:sz="0" w:space="0"/>
          <w:right w:val="none" w:color="auto" w:sz="0" w:space="0"/>
          <w:between w:val="none" w:color="auto" w:sz="0" w:space="0"/>
        </w:pBdr>
        <w:shd w:val="clear" w:fill="auto"/>
        <w:spacing w:before="0" w:after="200" w:line="276" w:lineRule="auto"/>
        <w:ind w:left="1440" w:right="0" w:hanging="36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Admin thêm sản phẩm</w:t>
      </w:r>
      <w:r>
        <w:drawing>
          <wp:anchor distT="0" distB="0" distL="114300" distR="114300" simplePos="0" relativeHeight="251659264" behindDoc="0" locked="0" layoutInCell="1" allowOverlap="1">
            <wp:simplePos x="0" y="0"/>
            <wp:positionH relativeFrom="column">
              <wp:posOffset>483870</wp:posOffset>
            </wp:positionH>
            <wp:positionV relativeFrom="paragraph">
              <wp:posOffset>422910</wp:posOffset>
            </wp:positionV>
            <wp:extent cx="5485765" cy="2858770"/>
            <wp:effectExtent l="0" t="0" r="0" b="0"/>
            <wp:wrapSquare wrapText="bothSides"/>
            <wp:docPr id="89" name="image11.png"/>
            <wp:cNvGraphicFramePr/>
            <a:graphic xmlns:a="http://schemas.openxmlformats.org/drawingml/2006/main">
              <a:graphicData uri="http://schemas.openxmlformats.org/drawingml/2006/picture">
                <pic:pic xmlns:pic="http://schemas.openxmlformats.org/drawingml/2006/picture">
                  <pic:nvPicPr>
                    <pic:cNvPr id="89" name="image11.png"/>
                    <pic:cNvPicPr preferRelativeResize="0"/>
                  </pic:nvPicPr>
                  <pic:blipFill>
                    <a:blip r:embed="rId33"/>
                    <a:srcRect/>
                    <a:stretch>
                      <a:fillRect/>
                    </a:stretch>
                  </pic:blipFill>
                  <pic:spPr>
                    <a:xfrm>
                      <a:off x="0" y="0"/>
                      <a:ext cx="5485765" cy="2858770"/>
                    </a:xfrm>
                    <a:prstGeom prst="rect">
                      <a:avLst/>
                    </a:prstGeom>
                  </pic:spPr>
                </pic:pic>
              </a:graphicData>
            </a:graphic>
          </wp:anchor>
        </w:drawing>
      </w:r>
    </w:p>
    <w:p/>
    <w:p>
      <w:pPr>
        <w:rPr>
          <w:rFonts w:ascii="Times New Roman" w:hAnsi="Times New Roman" w:eastAsia="Times New Roman" w:cs="Times New Roman"/>
          <w:sz w:val="26"/>
          <w:szCs w:val="26"/>
        </w:rPr>
      </w:pPr>
    </w:p>
    <w:p>
      <w:pPr>
        <w:rPr>
          <w:rFonts w:ascii="Times New Roman" w:hAnsi="Times New Roman" w:eastAsia="Times New Roman" w:cs="Times New Roman"/>
          <w:sz w:val="26"/>
          <w:szCs w:val="26"/>
        </w:rPr>
      </w:pPr>
      <w:bookmarkStart w:id="31" w:name="_heading=h.2bn6wsx" w:colFirst="0" w:colLast="0"/>
      <w:bookmarkEnd w:id="31"/>
      <w:r>
        <w:br w:type="pag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276" w:lineRule="auto"/>
        <w:ind w:left="720" w:right="0" w:hanging="720"/>
        <w:jc w:val="left"/>
        <w:rPr>
          <w:rFonts w:ascii="Calibri" w:hAnsi="Calibri" w:eastAsia="Calibri" w:cs="Calibri"/>
          <w:b w:val="0"/>
          <w:i w:val="0"/>
          <w:smallCaps w:val="0"/>
          <w:strike w:val="0"/>
          <w:color w:val="000000"/>
          <w:sz w:val="22"/>
          <w:szCs w:val="22"/>
          <w:u w:val="none"/>
          <w:shd w:val="clear" w:fill="auto"/>
          <w:vertAlign w:val="baseline"/>
        </w:rPr>
      </w:pPr>
    </w:p>
    <w:p/>
    <w:p>
      <w:pPr>
        <w:spacing w:after="160" w:line="259" w:lineRule="auto"/>
        <w:rPr>
          <w:rFonts w:ascii="Times New Roman" w:hAnsi="Times New Roman" w:eastAsia="Times New Roman" w:cs="Times New Roman"/>
          <w:b/>
          <w:color w:val="5B9BD5"/>
          <w:sz w:val="40"/>
          <w:szCs w:val="40"/>
        </w:rPr>
      </w:pPr>
    </w:p>
    <w:p>
      <w:pPr>
        <w:pStyle w:val="2"/>
        <w:jc w:val="center"/>
        <w:rPr>
          <w:rFonts w:ascii="Times New Roman" w:hAnsi="Times New Roman" w:eastAsia="Times New Roman" w:cs="Times New Roman"/>
          <w:b/>
          <w:color w:val="000000"/>
          <w:sz w:val="56"/>
          <w:szCs w:val="56"/>
        </w:rPr>
      </w:pPr>
      <w:bookmarkStart w:id="32" w:name="_Toc31341"/>
      <w:r>
        <w:rPr>
          <w:rFonts w:ascii="Times New Roman" w:hAnsi="Times New Roman" w:eastAsia="Times New Roman" w:cs="Times New Roman"/>
          <w:b/>
          <w:color w:val="000000"/>
          <w:sz w:val="56"/>
          <w:szCs w:val="56"/>
          <w:rtl w:val="0"/>
        </w:rPr>
        <w:t>CHƯƠNG 3: KẾT LUẬN</w:t>
      </w:r>
      <w:bookmarkEnd w:id="32"/>
    </w:p>
    <w:p>
      <w:pPr>
        <w:pStyle w:val="3"/>
        <w:spacing w:before="0"/>
        <w:jc w:val="both"/>
        <w:rPr>
          <w:rFonts w:ascii="Times New Roman" w:hAnsi="Times New Roman" w:eastAsia="Times New Roman" w:cs="Times New Roman"/>
          <w:color w:val="000000"/>
          <w:sz w:val="48"/>
          <w:szCs w:val="48"/>
        </w:rPr>
      </w:pPr>
      <w:bookmarkStart w:id="33" w:name="_Toc7106"/>
      <w:r>
        <w:rPr>
          <w:rFonts w:ascii="Times New Roman" w:hAnsi="Times New Roman" w:eastAsia="Times New Roman" w:cs="Times New Roman"/>
          <w:color w:val="000000"/>
          <w:sz w:val="48"/>
          <w:szCs w:val="48"/>
          <w:rtl w:val="0"/>
        </w:rPr>
        <w:t>1 Kết quả đạt được.</w:t>
      </w:r>
      <w:bookmarkEnd w:id="33"/>
    </w:p>
    <w:p>
      <w:pPr>
        <w:keepNext w:val="0"/>
        <w:keepLines w:val="0"/>
        <w:pageBreakBefore w:val="0"/>
        <w:widowControl/>
        <w:numPr>
          <w:ilvl w:val="0"/>
          <w:numId w:val="3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72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Hiểu được một số giải pháp xây dựng website thương mại điện tử.</w:t>
      </w:r>
    </w:p>
    <w:p>
      <w:pPr>
        <w:keepNext w:val="0"/>
        <w:keepLines w:val="0"/>
        <w:pageBreakBefore w:val="0"/>
        <w:widowControl/>
        <w:numPr>
          <w:ilvl w:val="0"/>
          <w:numId w:val="3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72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Xây dựng được một website bán hàng có đầy đủ các chức năng cơ bản đối với khách hàng.</w:t>
      </w:r>
    </w:p>
    <w:p>
      <w:pPr>
        <w:keepNext w:val="0"/>
        <w:keepLines w:val="0"/>
        <w:pageBreakBefore w:val="0"/>
        <w:widowControl/>
        <w:numPr>
          <w:ilvl w:val="0"/>
          <w:numId w:val="3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72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sz w:val="26"/>
          <w:szCs w:val="26"/>
          <w:rtl w:val="0"/>
        </w:rPr>
        <w:t>Hiểu</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được một số phương pháp thanh toán trực tuyến.</w:t>
      </w:r>
    </w:p>
    <w:p>
      <w:pPr>
        <w:keepNext w:val="0"/>
        <w:keepLines w:val="0"/>
        <w:pageBreakBefore w:val="0"/>
        <w:widowControl/>
        <w:numPr>
          <w:ilvl w:val="0"/>
          <w:numId w:val="37"/>
        </w:numPr>
        <w:pBdr>
          <w:top w:val="none" w:color="auto" w:sz="0" w:space="0"/>
          <w:left w:val="none" w:color="auto" w:sz="0" w:space="0"/>
          <w:bottom w:val="none" w:color="auto" w:sz="0" w:space="0"/>
          <w:right w:val="none" w:color="auto" w:sz="0" w:space="0"/>
          <w:between w:val="none" w:color="auto" w:sz="0" w:space="0"/>
        </w:pBdr>
        <w:shd w:val="clear" w:fill="auto"/>
        <w:spacing w:before="0" w:after="200" w:line="276" w:lineRule="auto"/>
        <w:ind w:left="720" w:right="0" w:hanging="72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Ngoài những kết quả đạt được trên thì vẫn còn một số yêu cầu chưa nắm rõ và website vẫn còn một số khuyết điểm cần khắc phục</w:t>
      </w:r>
    </w:p>
    <w:p>
      <w:pPr>
        <w:pStyle w:val="4"/>
        <w:rPr>
          <w:rFonts w:ascii="Times New Roman" w:hAnsi="Times New Roman" w:eastAsia="Times New Roman" w:cs="Times New Roman"/>
          <w:color w:val="000000"/>
          <w:sz w:val="40"/>
          <w:szCs w:val="40"/>
        </w:rPr>
      </w:pPr>
      <w:bookmarkStart w:id="34" w:name="_Toc1666"/>
      <w:r>
        <w:rPr>
          <w:rFonts w:ascii="Times New Roman" w:hAnsi="Times New Roman" w:eastAsia="Times New Roman" w:cs="Times New Roman"/>
          <w:color w:val="000000"/>
          <w:sz w:val="40"/>
          <w:szCs w:val="40"/>
          <w:rtl w:val="0"/>
        </w:rPr>
        <w:t>1.1 Ưu điểm.</w:t>
      </w:r>
      <w:bookmarkEnd w:id="34"/>
    </w:p>
    <w:p>
      <w:pPr>
        <w:keepNext w:val="0"/>
        <w:keepLines w:val="0"/>
        <w:pageBreakBefore w:val="0"/>
        <w:widowControl/>
        <w:numPr>
          <w:ilvl w:val="0"/>
          <w:numId w:val="4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Giới thiệu sản phẩm đến khách hàng. Đối với khách hàng: cho phép thực hiện các chức năng xem hàng hóa.</w:t>
      </w:r>
    </w:p>
    <w:p>
      <w:pPr>
        <w:keepNext w:val="0"/>
        <w:keepLines w:val="0"/>
        <w:pageBreakBefore w:val="0"/>
        <w:widowControl/>
        <w:numPr>
          <w:ilvl w:val="0"/>
          <w:numId w:val="4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Sau khi mua sản phẩm, đặt mua sản phẩm và thanh toán bằng nhiều cách khác nhau.</w:t>
      </w:r>
    </w:p>
    <w:p>
      <w:pPr>
        <w:keepNext w:val="0"/>
        <w:keepLines w:val="0"/>
        <w:pageBreakBefore w:val="0"/>
        <w:widowControl/>
        <w:numPr>
          <w:ilvl w:val="0"/>
          <w:numId w:val="4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Khách hàng có thể thay đổi mật khẩu và mật khẩu thanh toán trong thông tin cá nhân. Khách hàng có thể xem thông tin đơn hàng của mình.</w:t>
      </w:r>
    </w:p>
    <w:p>
      <w:pPr>
        <w:keepNext w:val="0"/>
        <w:keepLines w:val="0"/>
        <w:pageBreakBefore w:val="0"/>
        <w:widowControl/>
        <w:numPr>
          <w:ilvl w:val="0"/>
          <w:numId w:val="4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Hoàn thành hầu hết các chức năng cơ bản của một trang web bán hàng.</w:t>
      </w:r>
    </w:p>
    <w:p>
      <w:pPr>
        <w:keepNext w:val="0"/>
        <w:keepLines w:val="0"/>
        <w:pageBreakBefore w:val="0"/>
        <w:widowControl/>
        <w:numPr>
          <w:ilvl w:val="0"/>
          <w:numId w:val="4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Xây dựng trên mô hình 3 layer dễ dàng quản lý việc thay đổi cấu trúc sau này.</w:t>
      </w:r>
    </w:p>
    <w:p>
      <w:pPr>
        <w:pStyle w:val="4"/>
        <w:rPr>
          <w:rFonts w:ascii="Times New Roman" w:hAnsi="Times New Roman" w:eastAsia="Times New Roman" w:cs="Times New Roman"/>
          <w:color w:val="000000"/>
          <w:sz w:val="40"/>
          <w:szCs w:val="40"/>
        </w:rPr>
      </w:pPr>
      <w:bookmarkStart w:id="35" w:name="_Toc21685"/>
      <w:r>
        <w:rPr>
          <w:rFonts w:ascii="Times New Roman" w:hAnsi="Times New Roman" w:eastAsia="Times New Roman" w:cs="Times New Roman"/>
          <w:color w:val="000000"/>
          <w:sz w:val="40"/>
          <w:szCs w:val="40"/>
          <w:rtl w:val="0"/>
        </w:rPr>
        <w:t>1.2 Nhược điểm.</w:t>
      </w:r>
      <w:bookmarkEnd w:id="35"/>
    </w:p>
    <w:p>
      <w:pPr>
        <w:keepNext w:val="0"/>
        <w:keepLines w:val="0"/>
        <w:pageBreakBefore w:val="0"/>
        <w:widowControl/>
        <w:numPr>
          <w:ilvl w:val="0"/>
          <w:numId w:val="4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Về dữ liệu.</w:t>
      </w:r>
    </w:p>
    <w:p>
      <w:pPr>
        <w:spacing w:after="0"/>
        <w:ind w:left="720" w:firstLine="0"/>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w:t>
      </w:r>
      <w:r>
        <w:rPr>
          <w:rFonts w:ascii="Times New Roman" w:hAnsi="Times New Roman" w:eastAsia="Times New Roman" w:cs="Times New Roman"/>
          <w:sz w:val="26"/>
          <w:szCs w:val="26"/>
          <w:rtl w:val="0"/>
        </w:rPr>
        <w:t xml:space="preserve"> Dữ liệu chưa được đầy đủ.</w:t>
      </w:r>
    </w:p>
    <w:p>
      <w:pPr>
        <w:spacing w:after="0"/>
        <w:ind w:left="720" w:firstLine="0"/>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 xml:space="preserve">+ </w:t>
      </w:r>
      <w:r>
        <w:rPr>
          <w:rFonts w:ascii="Times New Roman" w:hAnsi="Times New Roman" w:eastAsia="Times New Roman" w:cs="Times New Roman"/>
          <w:sz w:val="26"/>
          <w:szCs w:val="26"/>
          <w:rtl w:val="0"/>
        </w:rPr>
        <w:t>Dữ liệu trên trang web hiện tại không đúng với thực tế, sử dụng nguồn dữ liệu ảo.</w:t>
      </w:r>
    </w:p>
    <w:p>
      <w:pPr>
        <w:keepNext w:val="0"/>
        <w:keepLines w:val="0"/>
        <w:pageBreakBefore w:val="0"/>
        <w:widowControl/>
        <w:numPr>
          <w:ilvl w:val="0"/>
          <w:numId w:val="4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Về giao diện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Giao diện chưa sinh động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Giao diện cứng, không thể thay đổi template cho giao diện.</w:t>
      </w:r>
    </w:p>
    <w:p>
      <w:pPr>
        <w:spacing w:after="160" w:line="259" w:lineRule="auto"/>
        <w:rPr>
          <w:rFonts w:ascii="Times New Roman" w:hAnsi="Times New Roman" w:eastAsia="Times New Roman" w:cs="Times New Roman"/>
          <w:b/>
          <w:color w:val="5B9BD5"/>
          <w:sz w:val="48"/>
          <w:szCs w:val="48"/>
        </w:rPr>
      </w:pPr>
      <w:r>
        <w:br w:type="page"/>
      </w:r>
    </w:p>
    <w:p>
      <w:pPr>
        <w:pStyle w:val="3"/>
        <w:spacing w:before="0"/>
        <w:jc w:val="both"/>
        <w:rPr>
          <w:rFonts w:ascii="Times New Roman" w:hAnsi="Times New Roman" w:eastAsia="Times New Roman" w:cs="Times New Roman"/>
          <w:color w:val="000000"/>
          <w:sz w:val="48"/>
          <w:szCs w:val="48"/>
        </w:rPr>
      </w:pPr>
      <w:bookmarkStart w:id="36" w:name="_Toc3763"/>
      <w:r>
        <w:rPr>
          <w:rFonts w:ascii="Times New Roman" w:hAnsi="Times New Roman" w:eastAsia="Times New Roman" w:cs="Times New Roman"/>
          <w:color w:val="000000"/>
          <w:sz w:val="48"/>
          <w:szCs w:val="48"/>
          <w:rtl w:val="0"/>
        </w:rPr>
        <w:t>2. Hướng phát triển của hệ thống (bao gồm phát triển ứng dụng thông minh)</w:t>
      </w:r>
      <w:bookmarkEnd w:id="36"/>
      <w:r>
        <w:rPr>
          <w:rFonts w:ascii="Times New Roman" w:hAnsi="Times New Roman" w:eastAsia="Times New Roman" w:cs="Times New Roman"/>
          <w:color w:val="000000"/>
          <w:sz w:val="48"/>
          <w:szCs w:val="48"/>
          <w:rtl w:val="0"/>
        </w:rPr>
        <w:t xml:space="preserve"> </w:t>
      </w:r>
    </w:p>
    <w:p>
      <w:pPr>
        <w:spacing w:after="0"/>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Với những thiếu sót như phân tích trên, để phần mềm ngày càng hoàn thiện, phục vụ tốt cho nhu cầu của người dùng thì nên có những cập nhật sau đây:</w:t>
      </w:r>
    </w:p>
    <w:p>
      <w:pPr>
        <w:spacing w:after="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Thiết kế trang web đẹp hơn, tiện dụng hơn, có nhiều chức năng và sinh động hơn. Xây dựng thêm một diễn đàn trên trang web để khách hàng có thể trao đổi bình luận về sản phẩm. Thiết kế thêm vị trí để cập nhật giá cả thị trường. Nâng cao khả năng bảo mật cho chương trình. Ngăn ngừa tối đa các trường hợp đột nhập dữ liệu hệ thống. Chỉnh sữa dữ liệu cho chính xác với thực tế và sẽ nâng cấp dần website để đáp ứng được những nhu cầu của khách hàng trong thời đại mới.</w:t>
      </w:r>
    </w:p>
    <w:p>
      <w:pPr>
        <w:spacing w:after="0"/>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Để phát triển một ứng dụng thông minh đề xuất giày, cần thực hiện các công việc sau:</w:t>
      </w:r>
    </w:p>
    <w:p>
      <w:pPr>
        <w:spacing w:after="0"/>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 Thu thập dữ liệu: Thu thập dữ liệu về các sản phẩm giày, bao gồm thông tin về màu sắc, kiểu dáng, kích cỡ, giá cả và các đặc tính khác.</w:t>
      </w:r>
    </w:p>
    <w:p>
      <w:pPr>
        <w:spacing w:after="0"/>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 Phân tích dữ liệu: Sử dụng các công cụ phân tích dữ liệu để phân tích các thông tin thu thập được và tìm ra các mối quan hệ giữa chúng.</w:t>
      </w:r>
    </w:p>
    <w:p>
      <w:pPr>
        <w:spacing w:after="0"/>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3. Xây dựng mô hình: Dựa trên kết quả phân tích, xây dựng một mô hình học máy để đưa ra các đề xuất sản phẩm giày phù hợp với khách hàng.</w:t>
      </w:r>
    </w:p>
    <w:p>
      <w:pPr>
        <w:spacing w:after="0"/>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4. Tích hợp vào trang web: Tích hợp mô hình vào trang web để đưa ra các đề xuất sản phẩm giày cho khách hàng.</w:t>
      </w:r>
    </w:p>
    <w:p>
      <w:pPr>
        <w:numPr>
          <w:ilvl w:val="0"/>
          <w:numId w:val="43"/>
        </w:numPr>
        <w:spacing w:after="0"/>
        <w:ind w:left="840" w:hanging="84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Kiểm tra và cải tiến: Kiểm tra và cải tiến mô hình để đảm bảo rằng nó hoạt động tốt và đưa ra các đề xuất sản phẩm giày chính xác.</w:t>
      </w:r>
    </w:p>
    <w:p>
      <w:pPr>
        <w:spacing w:after="0" w:line="276"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Trong bước số 4 là tích hợp vào trang web cần làm các công việc sau:</w:t>
      </w:r>
    </w:p>
    <w:p>
      <w:pPr>
        <w:spacing w:after="0" w:line="276"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 Xuất mô hình: Đầu tiên, cần xuất mô hình đã được huấn luyện của dưới dạng tệp tin có thể được tải lên trang web. Định dạng phổ biến cho việc xuất mô hình là ONNX (Open Neural Network Exchange) hoặc TensorFlow SavedModel, một vài định dạng khác: PyTorch,  Scikit-learn, Keras..</w:t>
      </w:r>
    </w:p>
    <w:p>
      <w:pPr>
        <w:spacing w:after="0" w:line="276"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 Tải lên mô hình: Tiếp theo, cần tải lên tệp tin mô hình đã xuất lên máy chủ của trang web bằng cách sử dụng các công cụ quản lý tệp tin như FTP (File Transfer Protocol) hoặc SSH (Secure Shell)</w:t>
      </w:r>
    </w:p>
    <w:p>
      <w:pPr>
        <w:spacing w:after="0" w:line="276"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3. Nhúng mô hình vào trang web: Sau khi tải lên, có thể nhúng mô hình vào trang web bằng cách sử dụng mã HTML và JavaScript. Sử dụng thẻ &lt;script&gt; để tải và chạy mô hình trong trình duyệt của khách hàng.</w:t>
      </w:r>
    </w:p>
    <w:p>
      <w:pPr>
        <w:spacing w:after="0" w:line="276" w:lineRule="auto"/>
        <w:ind w:firstLine="720"/>
        <w:jc w:val="both"/>
        <w:rPr>
          <w:rFonts w:ascii="Times New Roman" w:hAnsi="Times New Roman" w:eastAsia="Times New Roman" w:cs="Times New Roman"/>
          <w:sz w:val="26"/>
          <w:szCs w:val="26"/>
        </w:rPr>
      </w:pPr>
      <w:bookmarkStart w:id="37" w:name="_heading=h.147n2zr" w:colFirst="0" w:colLast="0"/>
      <w:bookmarkEnd w:id="37"/>
      <w:r>
        <w:rPr>
          <w:rFonts w:ascii="Times New Roman" w:hAnsi="Times New Roman" w:eastAsia="Times New Roman" w:cs="Times New Roman"/>
          <w:sz w:val="26"/>
          <w:szCs w:val="26"/>
          <w:rtl w:val="0"/>
        </w:rPr>
        <w:t>4. Gọi mô hình từ trang web: Khi mô hình đã được nhúng vào trang web, có thể gọi nó từ các sự kiện hoặc hành động trong trang web. Ví dụ: khi người dùng nhấp vào nút "Đề xuất giày" thì có thể gọi mô hình để đưa ra các đề xuất sản phẩm giày phù hợp.</w:t>
      </w:r>
    </w:p>
    <w:p>
      <w:pPr>
        <w:spacing w:after="0" w:line="276" w:lineRule="auto"/>
        <w:ind w:firstLine="720"/>
        <w:jc w:val="both"/>
        <w:rPr>
          <w:rFonts w:ascii="Times New Roman" w:hAnsi="Times New Roman" w:eastAsia="Times New Roman" w:cs="Times New Roman"/>
          <w:sz w:val="26"/>
          <w:szCs w:val="26"/>
          <w:rtl w:val="0"/>
        </w:rPr>
      </w:pPr>
      <w:r>
        <w:rPr>
          <w:rFonts w:ascii="Times New Roman" w:hAnsi="Times New Roman" w:eastAsia="Times New Roman" w:cs="Times New Roman"/>
          <w:sz w:val="26"/>
          <w:szCs w:val="26"/>
          <w:rtl w:val="0"/>
        </w:rPr>
        <w:t>5. Kiểm tra và cải tiến: Cuối cùng là kiểm tra và cải tiến tích hợp của mô hình trong trang web để đảm bảo rằng nó hoạt động chính xác và đáp ứng yêu cầu của khách hàng.</w:t>
      </w:r>
    </w:p>
    <w:p>
      <w:pPr>
        <w:pStyle w:val="3"/>
        <w:bidi w:val="0"/>
        <w:ind w:firstLine="720" w:firstLineChars="0"/>
        <w:rPr>
          <w:rFonts w:hint="default" w:ascii="Times New Roman" w:hAnsi="Times New Roman" w:cs="Times New Roman"/>
          <w:color w:val="000000" w:themeColor="text1"/>
          <w:sz w:val="48"/>
          <w:szCs w:val="48"/>
          <w:rtl w:val="0"/>
          <w:lang w:val="en-GB"/>
          <w14:textFill>
            <w14:solidFill>
              <w14:schemeClr w14:val="tx1"/>
            </w14:solidFill>
          </w14:textFill>
        </w:rPr>
      </w:pPr>
      <w:bookmarkStart w:id="38" w:name="_Toc17190"/>
      <w:r>
        <w:rPr>
          <w:rFonts w:hint="default" w:ascii="Times New Roman" w:hAnsi="Times New Roman" w:cs="Times New Roman"/>
          <w:color w:val="000000" w:themeColor="text1"/>
          <w:sz w:val="48"/>
          <w:szCs w:val="48"/>
          <w:rtl w:val="0"/>
          <w:lang w:val="en-GB"/>
          <w14:textFill>
            <w14:solidFill>
              <w14:schemeClr w14:val="tx1"/>
            </w14:solidFill>
          </w14:textFill>
        </w:rPr>
        <w:t>3. Phân chia công việc:</w:t>
      </w:r>
      <w:bookmarkEnd w:id="38"/>
    </w:p>
    <w:p>
      <w:pPr>
        <w:spacing w:after="0" w:line="276" w:lineRule="auto"/>
        <w:ind w:firstLine="720"/>
        <w:jc w:val="both"/>
        <w:rPr>
          <w:rFonts w:hint="default" w:ascii="Times New Roman" w:hAnsi="Times New Roman" w:eastAsia="Times New Roman" w:cs="Times New Roman"/>
          <w:sz w:val="32"/>
          <w:szCs w:val="32"/>
          <w:rtl w:val="0"/>
          <w:lang w:val="en-GB"/>
        </w:rPr>
      </w:pPr>
      <w:r>
        <w:rPr>
          <w:rFonts w:hint="default" w:ascii="Times New Roman" w:hAnsi="Times New Roman" w:eastAsia="Times New Roman" w:cs="Times New Roman"/>
          <w:b/>
          <w:bCs/>
          <w:sz w:val="32"/>
          <w:szCs w:val="32"/>
          <w:rtl w:val="0"/>
          <w:lang w:val="en-GB"/>
        </w:rPr>
        <w:t>Nguyễn Phan Nhựt Trường</w:t>
      </w:r>
      <w:r>
        <w:rPr>
          <w:rFonts w:hint="default" w:ascii="Times New Roman" w:hAnsi="Times New Roman" w:eastAsia="Times New Roman" w:cs="Times New Roman"/>
          <w:sz w:val="32"/>
          <w:szCs w:val="32"/>
          <w:rtl w:val="0"/>
          <w:lang w:val="en-GB"/>
        </w:rPr>
        <w:t>: Tìm hiểu lý thuyết, xây dựng hệ thống, database, code trang web</w:t>
      </w:r>
    </w:p>
    <w:p>
      <w:pPr>
        <w:spacing w:after="0" w:line="276" w:lineRule="auto"/>
        <w:ind w:firstLine="720"/>
        <w:jc w:val="both"/>
        <w:rPr>
          <w:rFonts w:hint="default" w:ascii="Times New Roman" w:hAnsi="Times New Roman" w:eastAsia="Times New Roman" w:cs="Times New Roman"/>
          <w:sz w:val="32"/>
          <w:szCs w:val="32"/>
          <w:rtl w:val="0"/>
          <w:lang w:val="en-GB"/>
        </w:rPr>
      </w:pPr>
      <w:r>
        <w:rPr>
          <w:rFonts w:hint="default" w:ascii="Times New Roman" w:hAnsi="Times New Roman" w:eastAsia="Times New Roman" w:cs="Times New Roman"/>
          <w:b/>
          <w:bCs/>
          <w:sz w:val="32"/>
          <w:szCs w:val="32"/>
          <w:rtl w:val="0"/>
          <w:lang w:val="en-GB"/>
        </w:rPr>
        <w:t>Bùi Tuấn Anh</w:t>
      </w:r>
      <w:r>
        <w:rPr>
          <w:rFonts w:hint="default" w:ascii="Times New Roman" w:hAnsi="Times New Roman" w:eastAsia="Times New Roman" w:cs="Times New Roman"/>
          <w:sz w:val="32"/>
          <w:szCs w:val="32"/>
          <w:rtl w:val="0"/>
          <w:lang w:val="en-GB"/>
        </w:rPr>
        <w:t>: xây dựng mô hình học máy</w:t>
      </w:r>
    </w:p>
    <w:p>
      <w:pPr>
        <w:pStyle w:val="2"/>
        <w:jc w:val="center"/>
        <w:rPr>
          <w:rFonts w:ascii="Times New Roman" w:hAnsi="Times New Roman" w:eastAsia="Times New Roman" w:cs="Times New Roman"/>
          <w:b/>
          <w:color w:val="000000"/>
          <w:sz w:val="50"/>
          <w:szCs w:val="50"/>
          <w:rtl w:val="0"/>
        </w:rPr>
      </w:pPr>
      <w:bookmarkStart w:id="39" w:name="_Toc19958"/>
      <w:r>
        <w:rPr>
          <w:rFonts w:ascii="Times New Roman" w:hAnsi="Times New Roman" w:eastAsia="Times New Roman" w:cs="Times New Roman"/>
          <w:b/>
          <w:color w:val="000000"/>
          <w:sz w:val="50"/>
          <w:szCs w:val="50"/>
          <w:rtl w:val="0"/>
        </w:rPr>
        <w:t>CHƯƠNG 4: HỆ THỐNG THÔNG MINH</w:t>
      </w:r>
      <w:bookmarkEnd w:id="39"/>
    </w:p>
    <w:p>
      <w:pPr>
        <w:pStyle w:val="3"/>
        <w:bidi w:val="0"/>
        <w:rPr>
          <w:rFonts w:hint="default" w:ascii="Times New Roman" w:hAnsi="Times New Roman" w:cs="Times New Roman"/>
          <w:color w:val="000000" w:themeColor="text1"/>
          <w:sz w:val="48"/>
          <w:szCs w:val="48"/>
          <w14:textFill>
            <w14:solidFill>
              <w14:schemeClr w14:val="tx1"/>
            </w14:solidFill>
          </w14:textFill>
        </w:rPr>
      </w:pPr>
      <w:bookmarkStart w:id="40" w:name="_Toc1723"/>
      <w:r>
        <w:rPr>
          <w:rFonts w:hint="default" w:ascii="Times New Roman" w:hAnsi="Times New Roman" w:cs="Times New Roman"/>
          <w:color w:val="000000" w:themeColor="text1"/>
          <w:sz w:val="48"/>
          <w:szCs w:val="48"/>
          <w14:textFill>
            <w14:solidFill>
              <w14:schemeClr w14:val="tx1"/>
            </w14:solidFill>
          </w14:textFill>
        </w:rPr>
        <w:t>Giới thiệu về hệ thống gợi ý (Recommender systems hoặc Recommendation systems)</w:t>
      </w:r>
      <w:bookmarkEnd w:id="40"/>
    </w:p>
    <w:p>
      <w:pPr>
        <w:pStyle w:val="14"/>
        <w:bidi w:val="0"/>
        <w:rPr>
          <w:rFonts w:hint="default" w:ascii="Times New Roman" w:hAnsi="Times New Roman" w:cs="Times New Roman"/>
          <w:sz w:val="36"/>
          <w:szCs w:val="36"/>
        </w:rPr>
      </w:pPr>
      <w:r>
        <w:rPr>
          <w:rStyle w:val="15"/>
          <w:rFonts w:hint="default" w:ascii="Times New Roman" w:hAnsi="Times New Roman" w:eastAsia="Segoe UI" w:cs="Times New Roman"/>
          <w:b/>
          <w:bCs/>
          <w:i w:val="0"/>
          <w:iCs w:val="0"/>
          <w:caps w:val="0"/>
          <w:color w:val="1B1B1B"/>
          <w:spacing w:val="0"/>
          <w:sz w:val="36"/>
          <w:szCs w:val="36"/>
          <w:shd w:val="clear" w:fill="FFFFFF"/>
        </w:rPr>
        <w:t>Tổng quan về hệ thống gợi ý</w:t>
      </w:r>
    </w:p>
    <w:p>
      <w:pPr>
        <w:pStyle w:val="14"/>
        <w:keepNext w:val="0"/>
        <w:keepLines w:val="0"/>
        <w:widowControl/>
        <w:suppressLineNumbers w:val="0"/>
        <w:spacing w:before="315" w:beforeAutospacing="0" w:after="0" w:afterAutospacing="0"/>
        <w:ind w:left="72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1"/>
          <w:sz w:val="26"/>
          <w:szCs w:val="26"/>
          <w:shd w:val="clear" w:fill="FFFFFF"/>
        </w:rPr>
        <w:t>Hệ thống gợi ý (Recommender systems hoặc Recommendation systems) là một dạng của hệ hỗ trợ ra quyết định, cung cấp giải pháp mang tính cá nhân hóa mà không phải trải qua quá trình tìm kiếm phức tạp. Hệ gợi ý học từ người dùng và gợi ý các sản phẩm tốt nhất trong số các sản phẩm phù hợp.</w:t>
      </w:r>
    </w:p>
    <w:p>
      <w:pPr>
        <w:pStyle w:val="14"/>
        <w:keepNext w:val="0"/>
        <w:keepLines w:val="0"/>
        <w:widowControl/>
        <w:suppressLineNumbers w:val="0"/>
        <w:spacing w:before="315" w:beforeAutospacing="0" w:after="0" w:afterAutospacing="0"/>
        <w:ind w:left="720"/>
        <w:jc w:val="left"/>
        <w:rPr>
          <w:rFonts w:hint="default" w:ascii="Times New Roman" w:hAnsi="Times New Roman" w:eastAsia="Segoe UI" w:cs="Times New Roman"/>
          <w:i w:val="0"/>
          <w:iCs w:val="0"/>
          <w:caps w:val="0"/>
          <w:color w:val="1B1B1B"/>
          <w:spacing w:val="-1"/>
          <w:sz w:val="26"/>
          <w:szCs w:val="26"/>
          <w:shd w:val="clear" w:fill="FFFFFF"/>
        </w:rPr>
      </w:pPr>
      <w:r>
        <w:rPr>
          <w:rFonts w:hint="default" w:ascii="Times New Roman" w:hAnsi="Times New Roman" w:eastAsia="Segoe UI" w:cs="Times New Roman"/>
          <w:i w:val="0"/>
          <w:iCs w:val="0"/>
          <w:caps w:val="0"/>
          <w:color w:val="1B1B1B"/>
          <w:spacing w:val="-1"/>
          <w:sz w:val="26"/>
          <w:szCs w:val="26"/>
          <w:shd w:val="clear" w:fill="FFFFFF"/>
        </w:rPr>
        <w:t>Hệ thống gợi ý sử dụng các tri thức về sản phẩm, các tri thức của chuyên gia hay tri thức khai phá học được từ hành vi con người dùng để đưa ra các gợi ý về sản phẩm mà họ thích trong hàng ngàn hàng vạn sản phẩm có trong hệ thống. Các website thương mại điện tử, ví dụ như sách, phim, nhạc, báo...sử dụng hệ thống gợi ý để cung cấp các thông tin giúp cho người sử dụng quyết định sẽ lựa chọn sản phẩm nào. Các sản phẩm được gợi ý dựa trên số lượng sản phẩm đó đã được bán, dựa trên các thông tin cá nhân của người sử dụng, dựa trên sự phân tích hành vi mua hàng trước đó của người sử dụng để đưa ra các dự đoán về hành vi mua hàng trong tương lai của chính khách hàng đó. Các dạng gợi ý bao gồm: gợi ý các sản phẩm tới người tiêu dùng, các thông tin sản phẩm mang tính cá nhân hóa, tổng kết các ý kiến cộng đồng, và cung cấp các chia sẻ, các phê bình, đánh giá mang tính cộng đồng liên quan tới yêu cầu, mục đích của người sử dụng đó.</w:t>
      </w:r>
    </w:p>
    <w:tbl>
      <w:tblPr>
        <w:tblW w:w="105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277"/>
        <w:gridCol w:w="3889"/>
        <w:gridCol w:w="1917"/>
        <w:gridCol w:w="34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6D6D7" w:sz="6" w:space="0"/>
              <w:left w:val="single" w:color="D6D6D7" w:sz="6" w:space="0"/>
              <w:bottom w:val="single" w:color="D6D6D7" w:sz="6" w:space="0"/>
              <w:right w:val="single" w:color="D6D6D7" w:sz="6" w:space="0"/>
            </w:tcBorders>
            <w:shd w:val="clear" w:color="auto" w:fill="FFFFFF"/>
            <w:vAlign w:val="top"/>
          </w:tcPr>
          <w:p>
            <w:pPr>
              <w:keepNext w:val="0"/>
              <w:keepLines w:val="0"/>
              <w:widowControl/>
              <w:suppressLineNumbers w:val="0"/>
              <w:jc w:val="center"/>
              <w:textAlignment w:val="top"/>
              <w:rPr>
                <w:rFonts w:hint="default" w:ascii="Times New Roman" w:hAnsi="Times New Roman" w:eastAsia="Segoe UI" w:cs="Times New Roman"/>
                <w:b/>
                <w:bCs/>
                <w:i w:val="0"/>
                <w:iCs w:val="0"/>
                <w:caps w:val="0"/>
                <w:color w:val="1B1B1B"/>
                <w:spacing w:val="0"/>
                <w:sz w:val="26"/>
                <w:szCs w:val="26"/>
              </w:rPr>
            </w:pPr>
            <w:r>
              <w:rPr>
                <w:rFonts w:hint="default" w:ascii="Times New Roman" w:hAnsi="Times New Roman" w:eastAsia="Segoe UI" w:cs="Times New Roman"/>
                <w:b/>
                <w:bCs/>
                <w:i w:val="0"/>
                <w:iCs w:val="0"/>
                <w:caps w:val="0"/>
                <w:color w:val="1B1B1B"/>
                <w:spacing w:val="0"/>
                <w:kern w:val="0"/>
                <w:sz w:val="26"/>
                <w:szCs w:val="26"/>
                <w:lang w:val="en-US" w:eastAsia="zh-CN" w:bidi="ar"/>
              </w:rPr>
              <w:t>Phương pháp gợi ý</w:t>
            </w:r>
          </w:p>
        </w:tc>
        <w:tc>
          <w:tcPr>
            <w:tcW w:w="0" w:type="auto"/>
            <w:tcBorders>
              <w:top w:val="single" w:color="D6D6D7" w:sz="6" w:space="0"/>
              <w:left w:val="single" w:color="D6D6D7" w:sz="6" w:space="0"/>
              <w:bottom w:val="single" w:color="D6D6D7" w:sz="6" w:space="0"/>
              <w:right w:val="single" w:color="D6D6D7" w:sz="6" w:space="0"/>
            </w:tcBorders>
            <w:shd w:val="clear" w:color="auto" w:fill="FFFFFF"/>
            <w:vAlign w:val="top"/>
          </w:tcPr>
          <w:p>
            <w:pPr>
              <w:keepNext w:val="0"/>
              <w:keepLines w:val="0"/>
              <w:widowControl/>
              <w:suppressLineNumbers w:val="0"/>
              <w:jc w:val="center"/>
              <w:textAlignment w:val="top"/>
              <w:rPr>
                <w:rFonts w:hint="default" w:ascii="Times New Roman" w:hAnsi="Times New Roman" w:eastAsia="Segoe UI" w:cs="Times New Roman"/>
                <w:b/>
                <w:bCs/>
                <w:i w:val="0"/>
                <w:iCs w:val="0"/>
                <w:caps w:val="0"/>
                <w:color w:val="1B1B1B"/>
                <w:spacing w:val="0"/>
                <w:sz w:val="26"/>
                <w:szCs w:val="26"/>
              </w:rPr>
            </w:pPr>
            <w:r>
              <w:rPr>
                <w:rFonts w:hint="default" w:ascii="Times New Roman" w:hAnsi="Times New Roman" w:eastAsia="Segoe UI" w:cs="Times New Roman"/>
                <w:b/>
                <w:bCs/>
                <w:i w:val="0"/>
                <w:iCs w:val="0"/>
                <w:caps w:val="0"/>
                <w:color w:val="1B1B1B"/>
                <w:spacing w:val="0"/>
                <w:kern w:val="0"/>
                <w:sz w:val="26"/>
                <w:szCs w:val="26"/>
                <w:lang w:val="en-US" w:eastAsia="zh-CN" w:bidi="ar"/>
              </w:rPr>
              <w:t>Dữ liệu cơ sở</w:t>
            </w:r>
          </w:p>
        </w:tc>
        <w:tc>
          <w:tcPr>
            <w:tcW w:w="0" w:type="auto"/>
            <w:tcBorders>
              <w:top w:val="single" w:color="D6D6D7" w:sz="6" w:space="0"/>
              <w:left w:val="single" w:color="D6D6D7" w:sz="6" w:space="0"/>
              <w:bottom w:val="single" w:color="D6D6D7" w:sz="6" w:space="0"/>
              <w:right w:val="single" w:color="D6D6D7" w:sz="6" w:space="0"/>
            </w:tcBorders>
            <w:shd w:val="clear" w:color="auto" w:fill="FFFFFF"/>
            <w:vAlign w:val="top"/>
          </w:tcPr>
          <w:p>
            <w:pPr>
              <w:keepNext w:val="0"/>
              <w:keepLines w:val="0"/>
              <w:widowControl/>
              <w:suppressLineNumbers w:val="0"/>
              <w:jc w:val="center"/>
              <w:textAlignment w:val="top"/>
              <w:rPr>
                <w:rFonts w:hint="default" w:ascii="Times New Roman" w:hAnsi="Times New Roman" w:eastAsia="Segoe UI" w:cs="Times New Roman"/>
                <w:b/>
                <w:bCs/>
                <w:i w:val="0"/>
                <w:iCs w:val="0"/>
                <w:caps w:val="0"/>
                <w:color w:val="1B1B1B"/>
                <w:spacing w:val="0"/>
                <w:sz w:val="26"/>
                <w:szCs w:val="26"/>
              </w:rPr>
            </w:pPr>
            <w:r>
              <w:rPr>
                <w:rFonts w:hint="default" w:ascii="Times New Roman" w:hAnsi="Times New Roman" w:eastAsia="Segoe UI" w:cs="Times New Roman"/>
                <w:b/>
                <w:bCs/>
                <w:i w:val="0"/>
                <w:iCs w:val="0"/>
                <w:caps w:val="0"/>
                <w:color w:val="1B1B1B"/>
                <w:spacing w:val="0"/>
                <w:kern w:val="0"/>
                <w:sz w:val="26"/>
                <w:szCs w:val="26"/>
                <w:lang w:val="en-US" w:eastAsia="zh-CN" w:bidi="ar"/>
              </w:rPr>
              <w:t>Dữ liệu đầu ra</w:t>
            </w:r>
          </w:p>
        </w:tc>
        <w:tc>
          <w:tcPr>
            <w:tcW w:w="0" w:type="auto"/>
            <w:tcBorders>
              <w:top w:val="single" w:color="D6D6D7" w:sz="6" w:space="0"/>
              <w:left w:val="single" w:color="D6D6D7" w:sz="6" w:space="0"/>
              <w:bottom w:val="single" w:color="D6D6D7" w:sz="6" w:space="0"/>
              <w:right w:val="single" w:color="D6D6D7" w:sz="6" w:space="0"/>
            </w:tcBorders>
            <w:shd w:val="clear" w:color="auto" w:fill="FFFFFF"/>
            <w:vAlign w:val="top"/>
          </w:tcPr>
          <w:p>
            <w:pPr>
              <w:keepNext w:val="0"/>
              <w:keepLines w:val="0"/>
              <w:widowControl/>
              <w:suppressLineNumbers w:val="0"/>
              <w:jc w:val="center"/>
              <w:textAlignment w:val="top"/>
              <w:rPr>
                <w:rFonts w:hint="default" w:ascii="Times New Roman" w:hAnsi="Times New Roman" w:eastAsia="Segoe UI" w:cs="Times New Roman"/>
                <w:b/>
                <w:bCs/>
                <w:i w:val="0"/>
                <w:iCs w:val="0"/>
                <w:caps w:val="0"/>
                <w:color w:val="1B1B1B"/>
                <w:spacing w:val="0"/>
                <w:sz w:val="26"/>
                <w:szCs w:val="26"/>
              </w:rPr>
            </w:pPr>
            <w:r>
              <w:rPr>
                <w:rFonts w:hint="default" w:ascii="Times New Roman" w:hAnsi="Times New Roman" w:eastAsia="Segoe UI" w:cs="Times New Roman"/>
                <w:b/>
                <w:bCs/>
                <w:i w:val="0"/>
                <w:iCs w:val="0"/>
                <w:caps w:val="0"/>
                <w:color w:val="1B1B1B"/>
                <w:spacing w:val="0"/>
                <w:kern w:val="0"/>
                <w:sz w:val="26"/>
                <w:szCs w:val="26"/>
                <w:lang w:val="en-US" w:eastAsia="zh-CN" w:bidi="ar"/>
              </w:rPr>
              <w:t>Tiến trình xử lý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6D6D7" w:sz="6" w:space="0"/>
              <w:left w:val="single" w:color="D6D6D7" w:sz="6" w:space="0"/>
              <w:bottom w:val="single" w:color="D6D6D7" w:sz="6" w:space="0"/>
              <w:right w:val="single" w:color="D6D6D7" w:sz="6" w:space="0"/>
            </w:tcBorders>
            <w:shd w:val="clear" w:color="auto" w:fill="FFFFFF"/>
            <w:vAlign w:val="top"/>
          </w:tcPr>
          <w:p>
            <w:pPr>
              <w:keepNext w:val="0"/>
              <w:keepLines w:val="0"/>
              <w:widowControl/>
              <w:suppressLineNumbers w:val="0"/>
              <w:jc w:val="left"/>
              <w:textAlignment w:val="top"/>
              <w:rPr>
                <w:rFonts w:hint="default" w:ascii="Times New Roman" w:hAnsi="Times New Roman" w:eastAsia="Segoe UI" w:cs="Times New Roman"/>
                <w:i w:val="0"/>
                <w:iCs w:val="0"/>
                <w:caps w:val="0"/>
                <w:color w:val="1B1B1B"/>
                <w:spacing w:val="0"/>
                <w:sz w:val="26"/>
                <w:szCs w:val="26"/>
              </w:rPr>
            </w:pPr>
            <w:r>
              <w:rPr>
                <w:rFonts w:hint="default" w:ascii="Times New Roman" w:hAnsi="Times New Roman" w:eastAsia="Segoe UI" w:cs="Times New Roman"/>
                <w:i w:val="0"/>
                <w:iCs w:val="0"/>
                <w:caps w:val="0"/>
                <w:color w:val="1B1B1B"/>
                <w:spacing w:val="0"/>
                <w:kern w:val="0"/>
                <w:sz w:val="26"/>
                <w:szCs w:val="26"/>
                <w:lang w:val="en-US" w:eastAsia="zh-CN" w:bidi="ar"/>
              </w:rPr>
              <w:t>Dựa theo lọc cộng tác</w:t>
            </w:r>
          </w:p>
        </w:tc>
        <w:tc>
          <w:tcPr>
            <w:tcW w:w="0" w:type="auto"/>
            <w:tcBorders>
              <w:top w:val="single" w:color="D6D6D7" w:sz="6" w:space="0"/>
              <w:left w:val="single" w:color="D6D6D7" w:sz="6" w:space="0"/>
              <w:bottom w:val="single" w:color="D6D6D7" w:sz="6" w:space="0"/>
              <w:right w:val="single" w:color="D6D6D7" w:sz="6" w:space="0"/>
            </w:tcBorders>
            <w:shd w:val="clear" w:color="auto" w:fill="FFFFFF"/>
            <w:vAlign w:val="top"/>
          </w:tcPr>
          <w:p>
            <w:pPr>
              <w:keepNext w:val="0"/>
              <w:keepLines w:val="0"/>
              <w:widowControl/>
              <w:suppressLineNumbers w:val="0"/>
              <w:jc w:val="left"/>
              <w:textAlignment w:val="top"/>
              <w:rPr>
                <w:rFonts w:hint="default" w:ascii="Times New Roman" w:hAnsi="Times New Roman" w:eastAsia="Segoe UI" w:cs="Times New Roman"/>
                <w:i w:val="0"/>
                <w:iCs w:val="0"/>
                <w:caps w:val="0"/>
                <w:color w:val="1B1B1B"/>
                <w:spacing w:val="0"/>
                <w:sz w:val="26"/>
                <w:szCs w:val="26"/>
              </w:rPr>
            </w:pPr>
            <w:r>
              <w:rPr>
                <w:rFonts w:hint="default" w:ascii="Times New Roman" w:hAnsi="Times New Roman" w:eastAsia="Segoe UI" w:cs="Times New Roman"/>
                <w:i w:val="0"/>
                <w:iCs w:val="0"/>
                <w:caps w:val="0"/>
                <w:color w:val="1B1B1B"/>
                <w:spacing w:val="0"/>
                <w:kern w:val="0"/>
                <w:sz w:val="26"/>
                <w:szCs w:val="26"/>
                <w:lang w:val="en-US" w:eastAsia="zh-CN" w:bidi="ar"/>
              </w:rPr>
              <w:t>Các điểm số đánh giá của những người sử dụng trong U đối với các đối tượng trong I.</w:t>
            </w:r>
          </w:p>
        </w:tc>
        <w:tc>
          <w:tcPr>
            <w:tcW w:w="0" w:type="auto"/>
            <w:tcBorders>
              <w:top w:val="single" w:color="D6D6D7" w:sz="6" w:space="0"/>
              <w:left w:val="single" w:color="D6D6D7" w:sz="6" w:space="0"/>
              <w:bottom w:val="single" w:color="D6D6D7" w:sz="6" w:space="0"/>
              <w:right w:val="single" w:color="D6D6D7" w:sz="6" w:space="0"/>
            </w:tcBorders>
            <w:shd w:val="clear" w:color="auto" w:fill="FFFFFF"/>
            <w:vAlign w:val="top"/>
          </w:tcPr>
          <w:p>
            <w:pPr>
              <w:keepNext w:val="0"/>
              <w:keepLines w:val="0"/>
              <w:widowControl/>
              <w:suppressLineNumbers w:val="0"/>
              <w:jc w:val="left"/>
              <w:textAlignment w:val="top"/>
              <w:rPr>
                <w:rFonts w:hint="default" w:ascii="Times New Roman" w:hAnsi="Times New Roman" w:eastAsia="Segoe UI" w:cs="Times New Roman"/>
                <w:i w:val="0"/>
                <w:iCs w:val="0"/>
                <w:caps w:val="0"/>
                <w:color w:val="1B1B1B"/>
                <w:spacing w:val="0"/>
                <w:sz w:val="26"/>
                <w:szCs w:val="26"/>
              </w:rPr>
            </w:pPr>
            <w:r>
              <w:rPr>
                <w:rFonts w:hint="default" w:ascii="Times New Roman" w:hAnsi="Times New Roman" w:eastAsia="Segoe UI" w:cs="Times New Roman"/>
                <w:i w:val="0"/>
                <w:iCs w:val="0"/>
                <w:caps w:val="0"/>
                <w:color w:val="1B1B1B"/>
                <w:spacing w:val="0"/>
                <w:kern w:val="0"/>
                <w:sz w:val="26"/>
                <w:szCs w:val="26"/>
                <w:lang w:val="en-US" w:eastAsia="zh-CN" w:bidi="ar"/>
              </w:rPr>
              <w:t>Các điểm số đánh giá của u cho các đối tượng trong I.</w:t>
            </w:r>
          </w:p>
        </w:tc>
        <w:tc>
          <w:tcPr>
            <w:tcW w:w="0" w:type="auto"/>
            <w:tcBorders>
              <w:top w:val="single" w:color="D6D6D7" w:sz="6" w:space="0"/>
              <w:left w:val="single" w:color="D6D6D7" w:sz="6" w:space="0"/>
              <w:bottom w:val="single" w:color="D6D6D7" w:sz="6" w:space="0"/>
              <w:right w:val="single" w:color="D6D6D7" w:sz="6" w:space="0"/>
            </w:tcBorders>
            <w:shd w:val="clear" w:color="auto" w:fill="FFFFFF"/>
            <w:vAlign w:val="top"/>
          </w:tcPr>
          <w:p>
            <w:pPr>
              <w:keepNext w:val="0"/>
              <w:keepLines w:val="0"/>
              <w:widowControl/>
              <w:suppressLineNumbers w:val="0"/>
              <w:jc w:val="left"/>
              <w:textAlignment w:val="top"/>
              <w:rPr>
                <w:rFonts w:hint="default" w:ascii="Times New Roman" w:hAnsi="Times New Roman" w:eastAsia="Segoe UI" w:cs="Times New Roman"/>
                <w:i w:val="0"/>
                <w:iCs w:val="0"/>
                <w:caps w:val="0"/>
                <w:color w:val="1B1B1B"/>
                <w:spacing w:val="0"/>
                <w:sz w:val="26"/>
                <w:szCs w:val="26"/>
              </w:rPr>
            </w:pPr>
            <w:r>
              <w:rPr>
                <w:rFonts w:hint="default" w:ascii="Times New Roman" w:hAnsi="Times New Roman" w:eastAsia="Segoe UI" w:cs="Times New Roman"/>
                <w:i w:val="0"/>
                <w:iCs w:val="0"/>
                <w:caps w:val="0"/>
                <w:color w:val="1B1B1B"/>
                <w:spacing w:val="0"/>
                <w:kern w:val="0"/>
                <w:sz w:val="26"/>
                <w:szCs w:val="26"/>
                <w:lang w:val="en-US" w:eastAsia="zh-CN" w:bidi="ar"/>
              </w:rPr>
              <w:t>Nhận ra người sử dụng trong U tượng tự với u ( về sở thích) và sau đó ngoại suy điểm số đánh giá vủa u cho 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6D6D7" w:sz="6" w:space="0"/>
              <w:left w:val="single" w:color="D6D6D7" w:sz="6" w:space="0"/>
              <w:bottom w:val="single" w:color="D6D6D7" w:sz="6" w:space="0"/>
              <w:right w:val="single" w:color="D6D6D7" w:sz="6" w:space="0"/>
            </w:tcBorders>
            <w:shd w:val="clear" w:color="auto" w:fill="FFFFFF"/>
            <w:vAlign w:val="top"/>
          </w:tcPr>
          <w:p>
            <w:pPr>
              <w:keepNext w:val="0"/>
              <w:keepLines w:val="0"/>
              <w:widowControl/>
              <w:suppressLineNumbers w:val="0"/>
              <w:jc w:val="left"/>
              <w:textAlignment w:val="top"/>
              <w:rPr>
                <w:rFonts w:hint="default" w:ascii="Times New Roman" w:hAnsi="Times New Roman" w:eastAsia="Segoe UI" w:cs="Times New Roman"/>
                <w:i w:val="0"/>
                <w:iCs w:val="0"/>
                <w:caps w:val="0"/>
                <w:color w:val="1B1B1B"/>
                <w:spacing w:val="0"/>
                <w:sz w:val="26"/>
                <w:szCs w:val="26"/>
              </w:rPr>
            </w:pPr>
            <w:r>
              <w:rPr>
                <w:rFonts w:hint="default" w:ascii="Times New Roman" w:hAnsi="Times New Roman" w:eastAsia="Segoe UI" w:cs="Times New Roman"/>
                <w:i w:val="0"/>
                <w:iCs w:val="0"/>
                <w:caps w:val="0"/>
                <w:color w:val="1B1B1B"/>
                <w:spacing w:val="0"/>
                <w:kern w:val="0"/>
                <w:sz w:val="26"/>
                <w:szCs w:val="26"/>
                <w:lang w:val="en-US" w:eastAsia="zh-CN" w:bidi="ar"/>
              </w:rPr>
              <w:t>Dựa theo nội dung</w:t>
            </w:r>
          </w:p>
        </w:tc>
        <w:tc>
          <w:tcPr>
            <w:tcW w:w="0" w:type="auto"/>
            <w:tcBorders>
              <w:top w:val="single" w:color="D6D6D7" w:sz="6" w:space="0"/>
              <w:left w:val="single" w:color="D6D6D7" w:sz="6" w:space="0"/>
              <w:bottom w:val="single" w:color="D6D6D7" w:sz="6" w:space="0"/>
              <w:right w:val="single" w:color="D6D6D7" w:sz="6" w:space="0"/>
            </w:tcBorders>
            <w:shd w:val="clear" w:color="auto" w:fill="FFFFFF"/>
            <w:vAlign w:val="top"/>
          </w:tcPr>
          <w:p>
            <w:pPr>
              <w:keepNext w:val="0"/>
              <w:keepLines w:val="0"/>
              <w:widowControl/>
              <w:suppressLineNumbers w:val="0"/>
              <w:jc w:val="left"/>
              <w:textAlignment w:val="top"/>
              <w:rPr>
                <w:rFonts w:hint="default" w:ascii="Times New Roman" w:hAnsi="Times New Roman" w:eastAsia="Segoe UI" w:cs="Times New Roman"/>
                <w:i w:val="0"/>
                <w:iCs w:val="0"/>
                <w:caps w:val="0"/>
                <w:color w:val="1B1B1B"/>
                <w:spacing w:val="0"/>
                <w:sz w:val="26"/>
                <w:szCs w:val="26"/>
              </w:rPr>
            </w:pPr>
            <w:r>
              <w:rPr>
                <w:rFonts w:hint="default" w:ascii="Times New Roman" w:hAnsi="Times New Roman" w:eastAsia="Segoe UI" w:cs="Times New Roman"/>
                <w:i w:val="0"/>
                <w:iCs w:val="0"/>
                <w:caps w:val="0"/>
                <w:color w:val="1B1B1B"/>
                <w:spacing w:val="0"/>
                <w:kern w:val="0"/>
                <w:sz w:val="26"/>
                <w:szCs w:val="26"/>
                <w:lang w:val="en-US" w:eastAsia="zh-CN" w:bidi="ar"/>
              </w:rPr>
              <w:t>Các đặc điểm của các đối tượng trong I.</w:t>
            </w:r>
          </w:p>
        </w:tc>
        <w:tc>
          <w:tcPr>
            <w:tcW w:w="0" w:type="auto"/>
            <w:tcBorders>
              <w:top w:val="single" w:color="D6D6D7" w:sz="6" w:space="0"/>
              <w:left w:val="single" w:color="D6D6D7" w:sz="6" w:space="0"/>
              <w:bottom w:val="single" w:color="D6D6D7" w:sz="6" w:space="0"/>
              <w:right w:val="single" w:color="D6D6D7" w:sz="6" w:space="0"/>
            </w:tcBorders>
            <w:shd w:val="clear" w:color="auto" w:fill="FFFFFF"/>
            <w:vAlign w:val="top"/>
          </w:tcPr>
          <w:p>
            <w:pPr>
              <w:keepNext w:val="0"/>
              <w:keepLines w:val="0"/>
              <w:widowControl/>
              <w:suppressLineNumbers w:val="0"/>
              <w:jc w:val="left"/>
              <w:textAlignment w:val="top"/>
              <w:rPr>
                <w:rFonts w:hint="default" w:ascii="Times New Roman" w:hAnsi="Times New Roman" w:eastAsia="Segoe UI" w:cs="Times New Roman"/>
                <w:i w:val="0"/>
                <w:iCs w:val="0"/>
                <w:caps w:val="0"/>
                <w:color w:val="1B1B1B"/>
                <w:spacing w:val="0"/>
                <w:sz w:val="26"/>
                <w:szCs w:val="26"/>
              </w:rPr>
            </w:pPr>
            <w:r>
              <w:rPr>
                <w:rFonts w:hint="default" w:ascii="Times New Roman" w:hAnsi="Times New Roman" w:eastAsia="Segoe UI" w:cs="Times New Roman"/>
                <w:i w:val="0"/>
                <w:iCs w:val="0"/>
                <w:caps w:val="0"/>
                <w:color w:val="1B1B1B"/>
                <w:spacing w:val="0"/>
                <w:kern w:val="0"/>
                <w:sz w:val="26"/>
                <w:szCs w:val="26"/>
                <w:lang w:val="en-US" w:eastAsia="zh-CN" w:bidi="ar"/>
              </w:rPr>
              <w:t>Các điểm số đánh giá của u cho các đối tượng trong I.</w:t>
            </w:r>
          </w:p>
        </w:tc>
        <w:tc>
          <w:tcPr>
            <w:tcW w:w="0" w:type="auto"/>
            <w:tcBorders>
              <w:top w:val="single" w:color="D6D6D7" w:sz="6" w:space="0"/>
              <w:left w:val="single" w:color="D6D6D7" w:sz="6" w:space="0"/>
              <w:bottom w:val="single" w:color="D6D6D7" w:sz="6" w:space="0"/>
              <w:right w:val="single" w:color="D6D6D7" w:sz="6" w:space="0"/>
            </w:tcBorders>
            <w:shd w:val="clear" w:color="auto" w:fill="FFFFFF"/>
            <w:vAlign w:val="top"/>
          </w:tcPr>
          <w:p>
            <w:pPr>
              <w:keepNext w:val="0"/>
              <w:keepLines w:val="0"/>
              <w:widowControl/>
              <w:suppressLineNumbers w:val="0"/>
              <w:jc w:val="left"/>
              <w:textAlignment w:val="top"/>
              <w:rPr>
                <w:rFonts w:hint="default" w:ascii="Times New Roman" w:hAnsi="Times New Roman" w:eastAsia="Segoe UI" w:cs="Times New Roman"/>
                <w:i w:val="0"/>
                <w:iCs w:val="0"/>
                <w:caps w:val="0"/>
                <w:color w:val="1B1B1B"/>
                <w:spacing w:val="0"/>
                <w:sz w:val="26"/>
                <w:szCs w:val="26"/>
              </w:rPr>
            </w:pPr>
            <w:r>
              <w:rPr>
                <w:rFonts w:hint="default" w:ascii="Times New Roman" w:hAnsi="Times New Roman" w:eastAsia="Segoe UI" w:cs="Times New Roman"/>
                <w:i w:val="0"/>
                <w:iCs w:val="0"/>
                <w:caps w:val="0"/>
                <w:color w:val="1B1B1B"/>
                <w:spacing w:val="0"/>
                <w:kern w:val="0"/>
                <w:sz w:val="26"/>
                <w:szCs w:val="26"/>
                <w:lang w:val="en-US" w:eastAsia="zh-CN" w:bidi="ar"/>
              </w:rPr>
              <w:t>Tạo ra một mô hình mô tả sở thích của người sử dụng u, sau đó sử dụng để đánh giá mức độ ưa thích của u với 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6D6D7" w:sz="6" w:space="0"/>
              <w:left w:val="single" w:color="D6D6D7" w:sz="6" w:space="0"/>
              <w:bottom w:val="single" w:color="D6D6D7" w:sz="6" w:space="0"/>
              <w:right w:val="single" w:color="D6D6D7" w:sz="6" w:space="0"/>
            </w:tcBorders>
            <w:shd w:val="clear" w:color="auto" w:fill="F6F6F7"/>
            <w:vAlign w:val="top"/>
          </w:tcPr>
          <w:p>
            <w:pPr>
              <w:keepNext w:val="0"/>
              <w:keepLines w:val="0"/>
              <w:widowControl/>
              <w:suppressLineNumbers w:val="0"/>
              <w:jc w:val="left"/>
              <w:textAlignment w:val="top"/>
              <w:rPr>
                <w:rFonts w:hint="default" w:ascii="Times New Roman" w:hAnsi="Times New Roman" w:eastAsia="Segoe UI" w:cs="Times New Roman"/>
                <w:i w:val="0"/>
                <w:iCs w:val="0"/>
                <w:caps w:val="0"/>
                <w:color w:val="1B1B1B"/>
                <w:spacing w:val="0"/>
                <w:sz w:val="26"/>
                <w:szCs w:val="26"/>
              </w:rPr>
            </w:pPr>
            <w:r>
              <w:rPr>
                <w:rFonts w:hint="default" w:ascii="Times New Roman" w:hAnsi="Times New Roman" w:eastAsia="Segoe UI" w:cs="Times New Roman"/>
                <w:i w:val="0"/>
                <w:iCs w:val="0"/>
                <w:caps w:val="0"/>
                <w:color w:val="1B1B1B"/>
                <w:spacing w:val="0"/>
                <w:kern w:val="0"/>
                <w:sz w:val="26"/>
                <w:szCs w:val="26"/>
                <w:lang w:val="en-US" w:eastAsia="zh-CN" w:bidi="ar"/>
              </w:rPr>
              <w:t>Dựa trên cơ sở tri thức</w:t>
            </w:r>
          </w:p>
        </w:tc>
        <w:tc>
          <w:tcPr>
            <w:tcW w:w="0" w:type="auto"/>
            <w:tcBorders>
              <w:top w:val="single" w:color="D6D6D7" w:sz="6" w:space="0"/>
              <w:left w:val="single" w:color="D6D6D7" w:sz="6" w:space="0"/>
              <w:bottom w:val="single" w:color="D6D6D7" w:sz="6" w:space="0"/>
              <w:right w:val="single" w:color="D6D6D7" w:sz="6" w:space="0"/>
            </w:tcBorders>
            <w:shd w:val="clear" w:color="auto" w:fill="F6F6F7"/>
            <w:vAlign w:val="top"/>
          </w:tcPr>
          <w:p>
            <w:pPr>
              <w:keepNext w:val="0"/>
              <w:keepLines w:val="0"/>
              <w:widowControl/>
              <w:suppressLineNumbers w:val="0"/>
              <w:jc w:val="left"/>
              <w:textAlignment w:val="top"/>
              <w:rPr>
                <w:rFonts w:hint="default" w:ascii="Times New Roman" w:hAnsi="Times New Roman" w:eastAsia="Segoe UI" w:cs="Times New Roman"/>
                <w:i w:val="0"/>
                <w:iCs w:val="0"/>
                <w:caps w:val="0"/>
                <w:color w:val="1B1B1B"/>
                <w:spacing w:val="0"/>
                <w:sz w:val="26"/>
                <w:szCs w:val="26"/>
              </w:rPr>
            </w:pPr>
            <w:r>
              <w:rPr>
                <w:rFonts w:hint="default" w:ascii="Times New Roman" w:hAnsi="Times New Roman" w:eastAsia="Segoe UI" w:cs="Times New Roman"/>
                <w:i w:val="0"/>
                <w:iCs w:val="0"/>
                <w:caps w:val="0"/>
                <w:color w:val="1B1B1B"/>
                <w:spacing w:val="0"/>
                <w:kern w:val="0"/>
                <w:sz w:val="26"/>
                <w:szCs w:val="26"/>
                <w:lang w:val="en-US" w:eastAsia="zh-CN" w:bidi="ar"/>
              </w:rPr>
              <w:t>Các đặc điểm của các đối tượng trong I. Các tri thức (hiểu biết) về sự phù hợp giữa các đối tượng với nhu cầu của người sử dụng.</w:t>
            </w:r>
          </w:p>
        </w:tc>
        <w:tc>
          <w:tcPr>
            <w:tcW w:w="0" w:type="auto"/>
            <w:tcBorders>
              <w:top w:val="single" w:color="D6D6D7" w:sz="6" w:space="0"/>
              <w:left w:val="single" w:color="D6D6D7" w:sz="6" w:space="0"/>
              <w:bottom w:val="single" w:color="D6D6D7" w:sz="6" w:space="0"/>
              <w:right w:val="single" w:color="D6D6D7" w:sz="6" w:space="0"/>
            </w:tcBorders>
            <w:shd w:val="clear" w:color="auto" w:fill="F6F6F7"/>
            <w:vAlign w:val="top"/>
          </w:tcPr>
          <w:p>
            <w:pPr>
              <w:keepNext w:val="0"/>
              <w:keepLines w:val="0"/>
              <w:widowControl/>
              <w:suppressLineNumbers w:val="0"/>
              <w:jc w:val="left"/>
              <w:textAlignment w:val="top"/>
              <w:rPr>
                <w:rFonts w:hint="default" w:ascii="Times New Roman" w:hAnsi="Times New Roman" w:eastAsia="Segoe UI" w:cs="Times New Roman"/>
                <w:i w:val="0"/>
                <w:iCs w:val="0"/>
                <w:caps w:val="0"/>
                <w:color w:val="1B1B1B"/>
                <w:spacing w:val="0"/>
                <w:sz w:val="26"/>
                <w:szCs w:val="26"/>
              </w:rPr>
            </w:pPr>
            <w:r>
              <w:rPr>
                <w:rFonts w:hint="default" w:ascii="Times New Roman" w:hAnsi="Times New Roman" w:eastAsia="Segoe UI" w:cs="Times New Roman"/>
                <w:i w:val="0"/>
                <w:iCs w:val="0"/>
                <w:caps w:val="0"/>
                <w:color w:val="1B1B1B"/>
                <w:spacing w:val="0"/>
                <w:kern w:val="0"/>
                <w:sz w:val="26"/>
                <w:szCs w:val="26"/>
                <w:lang w:val="en-US" w:eastAsia="zh-CN" w:bidi="ar"/>
              </w:rPr>
              <w:t>Một sự mô tả nhu cầu và sở thích của người sử dụng u.</w:t>
            </w:r>
          </w:p>
        </w:tc>
        <w:tc>
          <w:tcPr>
            <w:tcW w:w="0" w:type="auto"/>
            <w:tcBorders>
              <w:top w:val="single" w:color="D6D6D7" w:sz="6" w:space="0"/>
              <w:left w:val="single" w:color="D6D6D7" w:sz="6" w:space="0"/>
              <w:bottom w:val="single" w:color="D6D6D7" w:sz="6" w:space="0"/>
              <w:right w:val="single" w:color="D6D6D7" w:sz="6" w:space="0"/>
            </w:tcBorders>
            <w:shd w:val="clear" w:color="auto" w:fill="F6F6F7"/>
            <w:vAlign w:val="top"/>
          </w:tcPr>
          <w:p>
            <w:pPr>
              <w:keepNext w:val="0"/>
              <w:keepLines w:val="0"/>
              <w:widowControl/>
              <w:suppressLineNumbers w:val="0"/>
              <w:jc w:val="left"/>
              <w:textAlignment w:val="top"/>
              <w:rPr>
                <w:rFonts w:hint="default" w:ascii="Times New Roman" w:hAnsi="Times New Roman" w:eastAsia="Segoe UI" w:cs="Times New Roman"/>
                <w:i w:val="0"/>
                <w:iCs w:val="0"/>
                <w:caps w:val="0"/>
                <w:color w:val="1B1B1B"/>
                <w:spacing w:val="0"/>
                <w:sz w:val="26"/>
                <w:szCs w:val="26"/>
              </w:rPr>
            </w:pPr>
            <w:r>
              <w:rPr>
                <w:rFonts w:hint="default" w:ascii="Times New Roman" w:hAnsi="Times New Roman" w:eastAsia="Segoe UI" w:cs="Times New Roman"/>
                <w:i w:val="0"/>
                <w:iCs w:val="0"/>
                <w:caps w:val="0"/>
                <w:color w:val="1B1B1B"/>
                <w:spacing w:val="0"/>
                <w:kern w:val="0"/>
                <w:sz w:val="26"/>
                <w:szCs w:val="26"/>
                <w:lang w:val="en-US" w:eastAsia="zh-CN" w:bidi="ar"/>
              </w:rPr>
              <w:t>Suy luận sự phù hợp giữa I và nhu cầu của u.</w:t>
            </w:r>
          </w:p>
        </w:tc>
      </w:tr>
    </w:tbl>
    <w:p>
      <w:pPr>
        <w:pStyle w:val="14"/>
        <w:bidi w:val="0"/>
        <w:rPr>
          <w:rFonts w:hint="default" w:ascii="Times New Roman" w:hAnsi="Times New Roman" w:eastAsia="Segoe UI" w:cs="Times New Roman"/>
          <w:b/>
          <w:bCs/>
          <w:i w:val="0"/>
          <w:iCs w:val="0"/>
          <w:caps w:val="0"/>
          <w:color w:val="1B1B1B"/>
          <w:spacing w:val="0"/>
          <w:sz w:val="26"/>
          <w:szCs w:val="26"/>
        </w:rPr>
      </w:pPr>
      <w:r>
        <w:rPr>
          <w:rStyle w:val="15"/>
          <w:rFonts w:hint="default" w:ascii="Times New Roman" w:hAnsi="Times New Roman" w:eastAsia="Segoe UI" w:cs="Times New Roman"/>
          <w:b/>
          <w:bCs/>
          <w:i w:val="0"/>
          <w:iCs w:val="0"/>
          <w:caps w:val="0"/>
          <w:color w:val="1B1B1B"/>
          <w:spacing w:val="0"/>
          <w:sz w:val="26"/>
          <w:szCs w:val="26"/>
          <w:shd w:val="clear" w:fill="FFFFFF"/>
        </w:rPr>
        <w:t>1. Hệ thống gợi ý dựa theo lọc cộng tác</w:t>
      </w:r>
    </w:p>
    <w:p>
      <w:pPr>
        <w:keepNext w:val="0"/>
        <w:keepLines w:val="0"/>
        <w:widowControl/>
        <w:numPr>
          <w:ilvl w:val="0"/>
          <w:numId w:val="44"/>
        </w:numPr>
        <w:suppressLineNumbers w:val="0"/>
        <w:spacing w:before="0" w:beforeAutospacing="1" w:after="105" w:afterAutospacing="0"/>
        <w:ind w:left="720" w:hanging="36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Hệ thống gợi ý dựa theo lọc cộng tác (Collaborative recommendation systems): là phương pháp gợi ý được triển khai rộng rãi nhất và thành công nhất trong thực tế.</w:t>
      </w:r>
    </w:p>
    <w:p>
      <w:pPr>
        <w:keepNext w:val="0"/>
        <w:keepLines w:val="0"/>
        <w:widowControl/>
        <w:numPr>
          <w:ilvl w:val="0"/>
          <w:numId w:val="44"/>
        </w:numPr>
        <w:suppressLineNumbers w:val="0"/>
        <w:spacing w:before="0" w:beforeAutospacing="1" w:after="105" w:afterAutospacing="0"/>
        <w:ind w:left="720" w:hanging="36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Hệ thống theo lọc công tác phân tích và tổng hợp các điểm số đánh giá của các đối tượng, nhận ra sự tương đồng giữa những người sử dụng trên cơ sở các điểm số đánh giá của họ và tạo ra các gợi ý dựa trên sự so sánh này. Hồ sơ (profile) của người sử dụng điển hình trong hệ thống lọc cộng tác bao gồm một vector các đối tượng (item) và các điểm số đánh giá của chúng, với số chiều tăng lên liên tục khi người sử dụng tương tác với hệ thống theo thời gian.</w:t>
      </w:r>
    </w:p>
    <w:p>
      <w:pPr>
        <w:keepNext w:val="0"/>
        <w:keepLines w:val="0"/>
        <w:widowControl/>
        <w:numPr>
          <w:ilvl w:val="0"/>
          <w:numId w:val="44"/>
        </w:numPr>
        <w:suppressLineNumbers w:val="0"/>
        <w:spacing w:before="0" w:beforeAutospacing="1" w:after="105" w:afterAutospacing="0"/>
        <w:ind w:left="720" w:hanging="36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Một số hệ thống sử dụng phương pháp chiết khấu dựa trên thời gian (time-based discounting) để tính toán cho yếu tố "trượt" đối với sự quan tâm của người sử dụng. Trong một số trường hợp điểm số đánh giá (rating) có thể là nhị phân (thích/không thích) hoặc các giá trị số thực cho thấy mức độ ưu tiên.</w:t>
      </w:r>
    </w:p>
    <w:p>
      <w:pPr>
        <w:keepNext w:val="0"/>
        <w:keepLines w:val="0"/>
        <w:widowControl/>
        <w:numPr>
          <w:ilvl w:val="0"/>
          <w:numId w:val="44"/>
        </w:numPr>
        <w:suppressLineNumbers w:val="0"/>
        <w:spacing w:before="0" w:beforeAutospacing="1" w:after="105" w:afterAutospacing="0"/>
        <w:ind w:left="720" w:hanging="36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Thế mạnh lớn nhất của kỹ thuật gợi ý theo lọc cộng tác là chúng hoàn toàn độc lập với sự biểu diễn của các đối tượng đang được gợi ý, và do đó có thể làm việc tốt với các đối tượng phức tạp như âm thanh và phim. Schafer, Konstan &amp; Riedl (1999) gọi lọc cộng tác là "tương quan giữa người – với – người" (people-to-people correlation).</w:t>
      </w:r>
    </w:p>
    <w:p>
      <w:pPr>
        <w:pStyle w:val="14"/>
        <w:keepNext w:val="0"/>
        <w:keepLines w:val="0"/>
        <w:widowControl/>
        <w:suppressLineNumbers w:val="0"/>
        <w:spacing w:before="315" w:beforeAutospacing="0" w:after="0" w:afterAutospacing="0"/>
        <w:ind w:left="720"/>
        <w:jc w:val="left"/>
        <w:rPr>
          <w:rFonts w:hint="default" w:ascii="Times New Roman" w:hAnsi="Times New Roman" w:eastAsia="Segoe UI" w:cs="Times New Roman"/>
          <w:i w:val="0"/>
          <w:iCs w:val="0"/>
          <w:caps w:val="0"/>
          <w:color w:val="1B1B1B"/>
          <w:spacing w:val="0"/>
          <w:sz w:val="26"/>
          <w:szCs w:val="26"/>
          <w:shd w:val="clear" w:fill="FFFFFF"/>
        </w:rPr>
      </w:pPr>
      <w:r>
        <w:rPr>
          <w:rFonts w:hint="default" w:ascii="Times New Roman" w:hAnsi="Times New Roman" w:eastAsia="Segoe UI" w:cs="Times New Roman"/>
          <w:i w:val="0"/>
          <w:iCs w:val="0"/>
          <w:caps w:val="0"/>
          <w:color w:val="1B1B1B"/>
          <w:spacing w:val="0"/>
          <w:sz w:val="26"/>
          <w:szCs w:val="26"/>
          <w:shd w:val="clear" w:fill="FFFFFF"/>
        </w:rPr>
        <w:t>Minh họa:</w:t>
      </w:r>
    </w:p>
    <w:p>
      <w:pPr>
        <w:pStyle w:val="14"/>
        <w:keepNext w:val="0"/>
        <w:keepLines w:val="0"/>
        <w:widowControl/>
        <w:suppressLineNumbers w:val="0"/>
        <w:spacing w:before="315" w:beforeAutospacing="0" w:after="0" w:afterAutospacing="0"/>
        <w:ind w:left="720"/>
        <w:jc w:val="left"/>
        <w:rPr>
          <w:rFonts w:hint="default" w:ascii="Times New Roman" w:hAnsi="Times New Roman" w:eastAsia="Segoe UI" w:cs="Times New Roman"/>
          <w:i w:val="0"/>
          <w:iCs w:val="0"/>
          <w:caps w:val="0"/>
          <w:color w:val="1B1B1B"/>
          <w:spacing w:val="0"/>
          <w:sz w:val="26"/>
          <w:szCs w:val="26"/>
          <w:shd w:val="clear" w:fill="FFFFFF"/>
          <w:lang w:val="en-GB"/>
        </w:rPr>
      </w:pPr>
      <w:r>
        <w:rPr>
          <w:rFonts w:hint="default" w:ascii="Times New Roman" w:hAnsi="Times New Roman" w:eastAsia="SimSun" w:cs="Times New Roman"/>
          <w:sz w:val="26"/>
          <w:szCs w:val="26"/>
        </w:rPr>
        <w:drawing>
          <wp:inline distT="0" distB="0" distL="114300" distR="114300">
            <wp:extent cx="6023610" cy="1905635"/>
            <wp:effectExtent l="0" t="0" r="15240" b="1841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34"/>
                    <a:stretch>
                      <a:fillRect/>
                    </a:stretch>
                  </pic:blipFill>
                  <pic:spPr>
                    <a:xfrm>
                      <a:off x="0" y="0"/>
                      <a:ext cx="6023610" cy="1905635"/>
                    </a:xfrm>
                    <a:prstGeom prst="rect">
                      <a:avLst/>
                    </a:prstGeom>
                    <a:noFill/>
                    <a:ln w="9525">
                      <a:noFill/>
                    </a:ln>
                  </pic:spPr>
                </pic:pic>
              </a:graphicData>
            </a:graphic>
          </wp:inline>
        </w:drawing>
      </w:r>
    </w:p>
    <w:p>
      <w:pPr>
        <w:pStyle w:val="14"/>
        <w:bidi w:val="0"/>
        <w:rPr>
          <w:rFonts w:hint="default" w:ascii="Times New Roman" w:hAnsi="Times New Roman" w:eastAsia="Segoe UI" w:cs="Times New Roman"/>
          <w:b/>
          <w:bCs/>
          <w:i w:val="0"/>
          <w:iCs w:val="0"/>
          <w:caps w:val="0"/>
          <w:color w:val="1B1B1B"/>
          <w:spacing w:val="0"/>
          <w:sz w:val="26"/>
          <w:szCs w:val="26"/>
        </w:rPr>
      </w:pPr>
      <w:r>
        <w:rPr>
          <w:rStyle w:val="15"/>
          <w:rFonts w:hint="default" w:ascii="Times New Roman" w:hAnsi="Times New Roman" w:eastAsia="Segoe UI" w:cs="Times New Roman"/>
          <w:b/>
          <w:bCs/>
          <w:i w:val="0"/>
          <w:iCs w:val="0"/>
          <w:caps w:val="0"/>
          <w:color w:val="1B1B1B"/>
          <w:spacing w:val="0"/>
          <w:sz w:val="26"/>
          <w:szCs w:val="26"/>
          <w:shd w:val="clear" w:fill="FFFFFF"/>
        </w:rPr>
        <w:t>2. Hệ thống gợi ý dựa theo nội dung</w:t>
      </w:r>
    </w:p>
    <w:p>
      <w:pPr>
        <w:keepNext w:val="0"/>
        <w:keepLines w:val="0"/>
        <w:widowControl/>
        <w:numPr>
          <w:ilvl w:val="0"/>
          <w:numId w:val="45"/>
        </w:numPr>
        <w:suppressLineNumbers w:val="0"/>
        <w:spacing w:before="0" w:beforeAutospacing="1" w:after="105" w:afterAutospacing="0"/>
        <w:ind w:left="720" w:hanging="36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Hệ thống gợi ý dựa theo nội dung (Content-based recommendation systems): là sự kế thừa và mở rộng của lĩnh vực nghiên cứu lọc thông tin.</w:t>
      </w:r>
    </w:p>
    <w:p>
      <w:pPr>
        <w:keepNext w:val="0"/>
        <w:keepLines w:val="0"/>
        <w:widowControl/>
        <w:numPr>
          <w:ilvl w:val="0"/>
          <w:numId w:val="45"/>
        </w:numPr>
        <w:suppressLineNumbers w:val="0"/>
        <w:spacing w:before="0" w:beforeAutospacing="1" w:after="105" w:afterAutospacing="0"/>
        <w:ind w:left="720" w:hanging="36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Trong hệ thống thì các đối tượng được biểu diễn bởi các đặc điểm liên quan tới chúng.</w:t>
      </w:r>
    </w:p>
    <w:p>
      <w:pPr>
        <w:keepNext w:val="0"/>
        <w:keepLines w:val="0"/>
        <w:widowControl/>
        <w:numPr>
          <w:ilvl w:val="0"/>
          <w:numId w:val="45"/>
        </w:numPr>
        <w:suppressLineNumbers w:val="0"/>
        <w:spacing w:before="0" w:beforeAutospacing="1" w:after="105" w:afterAutospacing="0"/>
        <w:ind w:left="720" w:hanging="36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Ví dụ, hệ thống gợi ý văn bản như hệ thống lọc tin NewsWeeder sử dụng những từ của các văn bản như các đặc điểm.</w:t>
      </w:r>
    </w:p>
    <w:p>
      <w:pPr>
        <w:keepNext w:val="0"/>
        <w:keepLines w:val="0"/>
        <w:widowControl/>
        <w:numPr>
          <w:ilvl w:val="0"/>
          <w:numId w:val="45"/>
        </w:numPr>
        <w:suppressLineNumbers w:val="0"/>
        <w:spacing w:before="0" w:beforeAutospacing="1" w:after="105" w:afterAutospacing="0"/>
        <w:ind w:left="720" w:hanging="36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Một số hệ thống gợi ý dựa trên nội dung học một hồ sơ cá nhân về sở thích của người sử dụng dựa trên các đặc điểm xuất hiện trong chính các đối tượng người sử dụng đã đánh giá (rated). Schafer, Konstan &amp; Riedl gọi gợi ý theo nội dung là "tương quan đối tượng với đối tượng" (item-to-item correlation). Hồ sơ người sử dụng của một hệ thống gợi ý theo nội dung phụ thuộc vào phương pháp học máy được dùng.</w:t>
      </w:r>
    </w:p>
    <w:p>
      <w:pPr>
        <w:keepNext w:val="0"/>
        <w:keepLines w:val="0"/>
        <w:widowControl/>
        <w:numPr>
          <w:ilvl w:val="0"/>
          <w:numId w:val="45"/>
        </w:numPr>
        <w:suppressLineNumbers w:val="0"/>
        <w:spacing w:before="0" w:beforeAutospacing="1" w:after="105" w:afterAutospacing="0"/>
        <w:ind w:left="720" w:hanging="36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Cây quyết định (Decision trees), mạng noron (neural nets) và biểu diễn dựa theo vector (vector-based representations) đều có thể được sử dụng để học hồ sơ người dùng. Cũng giống như trong lọc cộng tác, hồ sơ người dùng trong gợi ý dựa theo nội dung là những dữ liệu lâu dài và được cập nhật theo thời gian.</w:t>
      </w:r>
    </w:p>
    <w:p>
      <w:pPr>
        <w:rPr>
          <w:rFonts w:hint="default" w:ascii="Times New Roman" w:hAnsi="Times New Roman" w:eastAsia="Segoe UI" w:cs="Times New Roman"/>
          <w:i w:val="0"/>
          <w:iCs w:val="0"/>
          <w:caps w:val="0"/>
          <w:color w:val="1B1B1B"/>
          <w:spacing w:val="0"/>
          <w:sz w:val="26"/>
          <w:szCs w:val="26"/>
          <w:shd w:val="clear" w:fill="FFFFFF"/>
        </w:rPr>
      </w:pPr>
      <w:r>
        <w:rPr>
          <w:rFonts w:hint="default" w:ascii="Times New Roman" w:hAnsi="Times New Roman" w:eastAsia="Segoe UI" w:cs="Times New Roman"/>
          <w:i w:val="0"/>
          <w:iCs w:val="0"/>
          <w:caps w:val="0"/>
          <w:color w:val="1B1B1B"/>
          <w:spacing w:val="0"/>
          <w:sz w:val="26"/>
          <w:szCs w:val="26"/>
          <w:shd w:val="clear" w:fill="FFFFFF"/>
        </w:rPr>
        <w:t>Minh họa:</w:t>
      </w:r>
    </w:p>
    <w:p>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drawing>
          <wp:inline distT="0" distB="0" distL="114300" distR="114300">
            <wp:extent cx="6280150" cy="2164715"/>
            <wp:effectExtent l="0" t="0" r="6350" b="6985"/>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35"/>
                    <a:stretch>
                      <a:fillRect/>
                    </a:stretch>
                  </pic:blipFill>
                  <pic:spPr>
                    <a:xfrm>
                      <a:off x="0" y="0"/>
                      <a:ext cx="6280150" cy="2164715"/>
                    </a:xfrm>
                    <a:prstGeom prst="rect">
                      <a:avLst/>
                    </a:prstGeom>
                    <a:noFill/>
                    <a:ln w="9525">
                      <a:noFill/>
                    </a:ln>
                  </pic:spPr>
                </pic:pic>
              </a:graphicData>
            </a:graphic>
          </wp:inline>
        </w:drawing>
      </w:r>
    </w:p>
    <w:p>
      <w:pPr>
        <w:pStyle w:val="14"/>
        <w:numPr>
          <w:ilvl w:val="0"/>
          <w:numId w:val="46"/>
        </w:numPr>
        <w:bidi w:val="0"/>
        <w:rPr>
          <w:rFonts w:hint="default" w:ascii="Times New Roman" w:hAnsi="Times New Roman" w:cs="Times New Roman"/>
          <w:b/>
          <w:bCs/>
          <w:i w:val="0"/>
          <w:iCs w:val="0"/>
          <w:color w:val="000000" w:themeColor="text1"/>
          <w:sz w:val="26"/>
          <w:szCs w:val="26"/>
          <w14:textFill>
            <w14:solidFill>
              <w14:schemeClr w14:val="tx1"/>
            </w14:solidFill>
          </w14:textFill>
        </w:rPr>
      </w:pPr>
      <w:r>
        <w:rPr>
          <w:rStyle w:val="15"/>
          <w:rFonts w:hint="default" w:ascii="Times New Roman" w:hAnsi="Times New Roman" w:cs="Times New Roman"/>
          <w:b/>
          <w:bCs/>
          <w:i w:val="0"/>
          <w:iCs w:val="0"/>
          <w:color w:val="000000" w:themeColor="text1"/>
          <w:sz w:val="26"/>
          <w:szCs w:val="26"/>
          <w14:textFill>
            <w14:solidFill>
              <w14:schemeClr w14:val="tx1"/>
            </w14:solidFill>
          </w14:textFill>
        </w:rPr>
        <w:t>Hệ thống gợi ý dựa trên cơ sở tri thức</w:t>
      </w:r>
    </w:p>
    <w:p>
      <w:pPr>
        <w:keepNext w:val="0"/>
        <w:keepLines w:val="0"/>
        <w:widowControl/>
        <w:numPr>
          <w:ilvl w:val="0"/>
          <w:numId w:val="47"/>
        </w:numPr>
        <w:suppressLineNumbers w:val="0"/>
        <w:spacing w:before="0" w:beforeAutospacing="1" w:after="105" w:afterAutospacing="0"/>
        <w:ind w:left="720" w:hanging="360"/>
        <w:rPr>
          <w:rFonts w:hint="default" w:ascii="Times New Roman" w:hAnsi="Times New Roman" w:cs="Times New Roman"/>
          <w:sz w:val="26"/>
          <w:szCs w:val="26"/>
        </w:rPr>
      </w:pPr>
      <w:r>
        <w:rPr>
          <w:rFonts w:hint="default" w:ascii="Times New Roman" w:hAnsi="Times New Roman" w:cs="Times New Roman"/>
          <w:sz w:val="26"/>
          <w:szCs w:val="26"/>
        </w:rPr>
        <w:t>Hệ thống gợi ý dựa trên cơ sở tri thức (Knowledge-based recommenders systems): gợi ý các đối tượng dựa trên các suy luận về nhu cầu và sở thích của người dùng. Theo một nghĩa nào đó, tất cả các kỹ thuật gợi ý có thể mô tả như là làm một số suy luận. Phương pháp tiếp cận dựa trên cơ sở tri thức được phân biệt ở chỗ: chúng có kiến thức làm thế nào một đối tượng cụ thể đáp ứng nhu cầu một người dùng cụ thể, và do đó có thể lập luận về mối quan hệ giữa nhu cầu và các gợi ý cụ thể.</w:t>
      </w:r>
    </w:p>
    <w:p>
      <w:pPr>
        <w:keepNext w:val="0"/>
        <w:keepLines w:val="0"/>
        <w:widowControl/>
        <w:numPr>
          <w:ilvl w:val="0"/>
          <w:numId w:val="47"/>
        </w:numPr>
        <w:suppressLineNumbers w:val="0"/>
        <w:spacing w:before="0" w:beforeAutospacing="1" w:after="105" w:afterAutospacing="0"/>
        <w:ind w:left="720" w:hanging="360"/>
        <w:rPr>
          <w:rFonts w:hint="default" w:ascii="Times New Roman" w:hAnsi="Times New Roman" w:cs="Times New Roman"/>
          <w:sz w:val="26"/>
          <w:szCs w:val="26"/>
        </w:rPr>
      </w:pPr>
      <w:r>
        <w:rPr>
          <w:rFonts w:hint="default" w:ascii="Times New Roman" w:hAnsi="Times New Roman" w:cs="Times New Roman"/>
          <w:sz w:val="26"/>
          <w:szCs w:val="26"/>
        </w:rPr>
        <w:t>Sử dụng miền tri thức rõ ràng, có liên quan tới mối quan hệ giữa yêu cầu của người dùng và sản phẩm cụ thể. Ban đầu người ta đưa ra 3 dạng tri thức: tri thức về danh mục (tri thức về sản phẩm được gợi ý), tri thức người sử dụng (tri thức về các yêu cầu của người sử dụng), tri thức về các chức năng (tri thức để ánh xạ các yêu cầu của người sử dụng tới các sản phẩm thoả mãn các yêu cầu đó).</w:t>
      </w:r>
    </w:p>
    <w:p>
      <w:pPr>
        <w:keepNext w:val="0"/>
        <w:keepLines w:val="0"/>
        <w:widowControl/>
        <w:numPr>
          <w:ilvl w:val="0"/>
          <w:numId w:val="47"/>
        </w:numPr>
        <w:suppressLineNumbers w:val="0"/>
        <w:spacing w:before="0" w:beforeAutospacing="1" w:after="105" w:afterAutospacing="0"/>
        <w:ind w:left="720" w:hanging="360"/>
        <w:rPr>
          <w:rFonts w:hint="default" w:ascii="Times New Roman" w:hAnsi="Times New Roman" w:cs="Times New Roman"/>
          <w:sz w:val="26"/>
          <w:szCs w:val="26"/>
        </w:rPr>
      </w:pPr>
      <w:r>
        <w:rPr>
          <w:rFonts w:hint="default" w:ascii="Times New Roman" w:hAnsi="Times New Roman" w:cs="Times New Roman"/>
          <w:sz w:val="26"/>
          <w:szCs w:val="26"/>
        </w:rPr>
        <w:t>Phương pháp này không dựa trên tiểu sử người sử dụng nên không gặp phải khó khăn về sản phẩm mới và người dùng mới. Gợi ý trên cơ sở tri thức có khả năng suy diễn, khả năng suy diễn phụ thuộc vào độ phù hợp của yêu cầu người sử dụng với các thuộc tính của sản phẩm.</w:t>
      </w:r>
    </w:p>
    <w:p>
      <w:pPr>
        <w:keepNext w:val="0"/>
        <w:keepLines w:val="0"/>
        <w:widowControl/>
        <w:numPr>
          <w:ilvl w:val="0"/>
          <w:numId w:val="47"/>
        </w:numPr>
        <w:suppressLineNumbers w:val="0"/>
        <w:spacing w:before="0" w:beforeAutospacing="1" w:after="105" w:afterAutospacing="0"/>
        <w:ind w:left="720" w:hanging="360"/>
        <w:rPr>
          <w:rFonts w:hint="default" w:ascii="Times New Roman" w:hAnsi="Times New Roman" w:cs="Times New Roman"/>
          <w:sz w:val="26"/>
          <w:szCs w:val="26"/>
        </w:rPr>
      </w:pPr>
      <w:r>
        <w:rPr>
          <w:rFonts w:hint="default" w:ascii="Times New Roman" w:hAnsi="Times New Roman" w:cs="Times New Roman"/>
          <w:sz w:val="26"/>
          <w:szCs w:val="26"/>
        </w:rPr>
        <w:t>Mọi hệ thống dựa trên cơ sở tri thức đều là mối quan hệ thu nhận tri thức. Thực tế, chất lượng của các phương án gợi ý tùy thuộc vào độ chính xác của cơ sở tri thức. Đây cũng là hạn chế lớn nhất của phương pháp này.</w:t>
      </w:r>
    </w:p>
    <w:p>
      <w:pPr>
        <w:keepNext w:val="0"/>
        <w:keepLines w:val="0"/>
        <w:widowControl/>
        <w:numPr>
          <w:ilvl w:val="0"/>
          <w:numId w:val="47"/>
        </w:numPr>
        <w:suppressLineNumbers w:val="0"/>
        <w:spacing w:before="0" w:beforeAutospacing="1" w:after="105" w:afterAutospacing="0"/>
        <w:ind w:left="720" w:hanging="360"/>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Minh họa:</w:t>
      </w:r>
    </w:p>
    <w:p>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drawing>
          <wp:inline distT="0" distB="0" distL="114300" distR="114300">
            <wp:extent cx="6201410" cy="1847215"/>
            <wp:effectExtent l="0" t="0" r="8890" b="635"/>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36"/>
                    <a:stretch>
                      <a:fillRect/>
                    </a:stretch>
                  </pic:blipFill>
                  <pic:spPr>
                    <a:xfrm>
                      <a:off x="0" y="0"/>
                      <a:ext cx="6201410" cy="1847215"/>
                    </a:xfrm>
                    <a:prstGeom prst="rect">
                      <a:avLst/>
                    </a:prstGeom>
                    <a:noFill/>
                    <a:ln w="9525">
                      <a:noFill/>
                    </a:ln>
                  </pic:spPr>
                </pic:pic>
              </a:graphicData>
            </a:graphic>
          </wp:inline>
        </w:drawing>
      </w:r>
    </w:p>
    <w:p>
      <w:pPr>
        <w:pStyle w:val="4"/>
        <w:keepNext w:val="0"/>
        <w:keepLines w:val="0"/>
        <w:widowControl/>
        <w:suppressLineNumbers w:val="0"/>
        <w:shd w:val="clear" w:fill="FFFFFF"/>
        <w:spacing w:before="315" w:beforeAutospacing="0" w:after="126" w:afterAutospacing="0" w:line="18" w:lineRule="atLeast"/>
        <w:ind w:left="0" w:right="0" w:firstLine="0"/>
        <w:jc w:val="left"/>
        <w:rPr>
          <w:rFonts w:hint="default" w:ascii="Times New Roman" w:hAnsi="Times New Roman" w:eastAsia="Segoe UI" w:cs="Times New Roman"/>
          <w:b/>
          <w:bCs/>
          <w:i w:val="0"/>
          <w:iCs w:val="0"/>
          <w:caps w:val="0"/>
          <w:color w:val="1B1B1B"/>
          <w:spacing w:val="0"/>
          <w:sz w:val="26"/>
          <w:szCs w:val="26"/>
        </w:rPr>
      </w:pPr>
      <w:bookmarkStart w:id="41" w:name="_Toc7099"/>
      <w:r>
        <w:rPr>
          <w:rStyle w:val="15"/>
          <w:rFonts w:hint="default" w:ascii="Times New Roman" w:hAnsi="Times New Roman" w:eastAsia="Segoe UI" w:cs="Times New Roman"/>
          <w:b/>
          <w:bCs/>
          <w:i w:val="0"/>
          <w:iCs w:val="0"/>
          <w:caps w:val="0"/>
          <w:color w:val="1B1B1B"/>
          <w:spacing w:val="0"/>
          <w:sz w:val="26"/>
          <w:szCs w:val="26"/>
          <w:shd w:val="clear" w:fill="FFFFFF"/>
        </w:rPr>
        <w:t>So sánh các phương pháp gợi ý</w:t>
      </w:r>
      <w:bookmarkEnd w:id="41"/>
    </w:p>
    <w:p>
      <w:pPr>
        <w:pStyle w:val="14"/>
        <w:bidi w:val="0"/>
        <w:rPr>
          <w:rFonts w:hint="default" w:ascii="Times New Roman" w:hAnsi="Times New Roman" w:eastAsia="Segoe UI" w:cs="Times New Roman"/>
          <w:b/>
          <w:bCs/>
          <w:i w:val="0"/>
          <w:iCs w:val="0"/>
          <w:caps w:val="0"/>
          <w:color w:val="1B1B1B"/>
          <w:spacing w:val="0"/>
          <w:sz w:val="26"/>
          <w:szCs w:val="26"/>
        </w:rPr>
      </w:pPr>
      <w:r>
        <w:rPr>
          <w:rStyle w:val="15"/>
          <w:rFonts w:hint="default" w:ascii="Times New Roman" w:hAnsi="Times New Roman" w:eastAsia="Segoe UI" w:cs="Times New Roman"/>
          <w:b/>
          <w:bCs/>
          <w:i w:val="0"/>
          <w:iCs w:val="0"/>
          <w:caps w:val="0"/>
          <w:color w:val="1B1B1B"/>
          <w:spacing w:val="0"/>
          <w:sz w:val="26"/>
          <w:szCs w:val="26"/>
          <w:shd w:val="clear" w:fill="FFFFFF"/>
        </w:rPr>
        <w:t>1. Hệ thống gợi ý dựa theo lọc cộng tác</w:t>
      </w:r>
    </w:p>
    <w:p>
      <w:pPr>
        <w:keepNext w:val="0"/>
        <w:keepLines w:val="0"/>
        <w:widowControl/>
        <w:numPr>
          <w:ilvl w:val="0"/>
          <w:numId w:val="48"/>
        </w:numPr>
        <w:suppressLineNumbers w:val="0"/>
        <w:spacing w:before="0" w:beforeAutospacing="1" w:after="105" w:afterAutospacing="0"/>
        <w:ind w:left="720" w:hanging="36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Ưu điểm:</w:t>
      </w:r>
    </w:p>
    <w:p>
      <w:pPr>
        <w:keepNext w:val="0"/>
        <w:keepLines w:val="0"/>
        <w:widowControl/>
        <w:numPr>
          <w:ilvl w:val="1"/>
          <w:numId w:val="48"/>
        </w:numPr>
        <w:suppressLineNumbers w:val="0"/>
        <w:spacing w:before="0" w:beforeAutospacing="1" w:after="105" w:afterAutospacing="0"/>
        <w:ind w:left="1440" w:hanging="36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Khả năng đa hạng mục</w:t>
      </w:r>
    </w:p>
    <w:p>
      <w:pPr>
        <w:keepNext w:val="0"/>
        <w:keepLines w:val="0"/>
        <w:widowControl/>
        <w:numPr>
          <w:ilvl w:val="1"/>
          <w:numId w:val="48"/>
        </w:numPr>
        <w:suppressLineNumbers w:val="0"/>
        <w:spacing w:before="0" w:beforeAutospacing="1" w:after="105" w:afterAutospacing="0"/>
        <w:ind w:left="1440" w:hanging="36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Không cần tri thức miền</w:t>
      </w:r>
    </w:p>
    <w:p>
      <w:pPr>
        <w:keepNext w:val="0"/>
        <w:keepLines w:val="0"/>
        <w:widowControl/>
        <w:numPr>
          <w:ilvl w:val="1"/>
          <w:numId w:val="48"/>
        </w:numPr>
        <w:suppressLineNumbers w:val="0"/>
        <w:spacing w:before="0" w:beforeAutospacing="1" w:after="105" w:afterAutospacing="0"/>
        <w:ind w:left="1440" w:hanging="36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Chất lượng tăng theo thời gian</w:t>
      </w:r>
    </w:p>
    <w:p>
      <w:pPr>
        <w:keepNext w:val="0"/>
        <w:keepLines w:val="0"/>
        <w:widowControl/>
        <w:numPr>
          <w:ilvl w:val="1"/>
          <w:numId w:val="48"/>
        </w:numPr>
        <w:suppressLineNumbers w:val="0"/>
        <w:spacing w:before="0" w:beforeAutospacing="1" w:after="105" w:afterAutospacing="0"/>
        <w:ind w:left="1440" w:hanging="36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Đủ thông tin phản hồi không tường minh</w:t>
      </w:r>
    </w:p>
    <w:p>
      <w:pPr>
        <w:keepNext w:val="0"/>
        <w:keepLines w:val="0"/>
        <w:widowControl/>
        <w:numPr>
          <w:ilvl w:val="0"/>
          <w:numId w:val="48"/>
        </w:numPr>
        <w:suppressLineNumbers w:val="0"/>
        <w:spacing w:before="0" w:beforeAutospacing="1" w:after="105" w:afterAutospacing="0"/>
        <w:ind w:left="720" w:hanging="36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Nhược điểm:</w:t>
      </w:r>
    </w:p>
    <w:p>
      <w:pPr>
        <w:keepNext w:val="0"/>
        <w:keepLines w:val="0"/>
        <w:widowControl/>
        <w:numPr>
          <w:ilvl w:val="1"/>
          <w:numId w:val="49"/>
        </w:numPr>
        <w:suppressLineNumbers w:val="0"/>
        <w:tabs>
          <w:tab w:val="left" w:pos="1440"/>
        </w:tabs>
        <w:spacing w:before="0" w:beforeAutospacing="1" w:after="105" w:afterAutospacing="0"/>
        <w:ind w:left="1440" w:hanging="36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Vấn đề người dùng mới</w:t>
      </w:r>
    </w:p>
    <w:p>
      <w:pPr>
        <w:keepNext w:val="0"/>
        <w:keepLines w:val="0"/>
        <w:widowControl/>
        <w:numPr>
          <w:ilvl w:val="1"/>
          <w:numId w:val="49"/>
        </w:numPr>
        <w:suppressLineNumbers w:val="0"/>
        <w:tabs>
          <w:tab w:val="left" w:pos="1440"/>
        </w:tabs>
        <w:spacing w:before="0" w:beforeAutospacing="1" w:after="105" w:afterAutospacing="0"/>
        <w:ind w:left="1440" w:hanging="36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Vấn đề sản phẩm/đối tượng mới</w:t>
      </w:r>
    </w:p>
    <w:p>
      <w:pPr>
        <w:keepNext w:val="0"/>
        <w:keepLines w:val="0"/>
        <w:widowControl/>
        <w:numPr>
          <w:ilvl w:val="1"/>
          <w:numId w:val="49"/>
        </w:numPr>
        <w:suppressLineNumbers w:val="0"/>
        <w:tabs>
          <w:tab w:val="left" w:pos="1440"/>
        </w:tabs>
        <w:spacing w:before="0" w:beforeAutospacing="1" w:after="105" w:afterAutospacing="0"/>
        <w:ind w:left="1440" w:hanging="36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Vấn đề "Gray sheep"</w:t>
      </w:r>
    </w:p>
    <w:p>
      <w:pPr>
        <w:keepNext w:val="0"/>
        <w:keepLines w:val="0"/>
        <w:widowControl/>
        <w:numPr>
          <w:ilvl w:val="1"/>
          <w:numId w:val="49"/>
        </w:numPr>
        <w:suppressLineNumbers w:val="0"/>
        <w:tabs>
          <w:tab w:val="left" w:pos="1440"/>
        </w:tabs>
        <w:spacing w:before="0" w:beforeAutospacing="1" w:after="105" w:afterAutospacing="0"/>
        <w:ind w:left="1440" w:hanging="36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Chất lượng phụ thuộc vào độ lớn dữ liệu lịch sử thao tác của người sử dụng</w:t>
      </w:r>
    </w:p>
    <w:p>
      <w:pPr>
        <w:keepNext w:val="0"/>
        <w:keepLines w:val="0"/>
        <w:widowControl/>
        <w:numPr>
          <w:ilvl w:val="1"/>
          <w:numId w:val="49"/>
        </w:numPr>
        <w:suppressLineNumbers w:val="0"/>
        <w:tabs>
          <w:tab w:val="left" w:pos="1440"/>
        </w:tabs>
        <w:spacing w:before="0" w:beforeAutospacing="1" w:after="105" w:afterAutospacing="0"/>
        <w:ind w:left="1440" w:hanging="36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Vần đề về tính bền vững và mềm dẻo</w:t>
      </w:r>
    </w:p>
    <w:p>
      <w:pPr>
        <w:pStyle w:val="14"/>
        <w:bidi w:val="0"/>
        <w:rPr>
          <w:rFonts w:hint="default" w:ascii="Times New Roman" w:hAnsi="Times New Roman" w:eastAsia="Segoe UI" w:cs="Times New Roman"/>
          <w:b/>
          <w:bCs/>
          <w:i w:val="0"/>
          <w:iCs w:val="0"/>
          <w:caps w:val="0"/>
          <w:color w:val="1B1B1B"/>
          <w:spacing w:val="0"/>
          <w:sz w:val="26"/>
          <w:szCs w:val="26"/>
        </w:rPr>
      </w:pPr>
      <w:r>
        <w:rPr>
          <w:rStyle w:val="15"/>
          <w:rFonts w:hint="default" w:ascii="Times New Roman" w:hAnsi="Times New Roman" w:eastAsia="Segoe UI" w:cs="Times New Roman"/>
          <w:b/>
          <w:bCs/>
          <w:i w:val="0"/>
          <w:iCs w:val="0"/>
          <w:caps w:val="0"/>
          <w:color w:val="1B1B1B"/>
          <w:spacing w:val="0"/>
          <w:sz w:val="26"/>
          <w:szCs w:val="26"/>
          <w:shd w:val="clear" w:fill="FFFFFF"/>
        </w:rPr>
        <w:t>2. Hệ thống gợi ý dựa theo nội dung</w:t>
      </w:r>
    </w:p>
    <w:p>
      <w:pPr>
        <w:keepNext w:val="0"/>
        <w:keepLines w:val="0"/>
        <w:widowControl/>
        <w:numPr>
          <w:ilvl w:val="0"/>
          <w:numId w:val="50"/>
        </w:numPr>
        <w:suppressLineNumbers w:val="0"/>
        <w:spacing w:before="0" w:beforeAutospacing="1" w:after="105" w:afterAutospacing="0"/>
        <w:ind w:left="720" w:hanging="36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Ưu điểm:</w:t>
      </w:r>
    </w:p>
    <w:p>
      <w:pPr>
        <w:keepNext w:val="0"/>
        <w:keepLines w:val="0"/>
        <w:widowControl/>
        <w:numPr>
          <w:ilvl w:val="1"/>
          <w:numId w:val="51"/>
        </w:numPr>
        <w:suppressLineNumbers w:val="0"/>
        <w:tabs>
          <w:tab w:val="left" w:pos="1440"/>
        </w:tabs>
        <w:spacing w:before="0" w:beforeAutospacing="1" w:after="105" w:afterAutospacing="0"/>
        <w:ind w:left="1440" w:hanging="36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Không cần tri thức miền</w:t>
      </w:r>
    </w:p>
    <w:p>
      <w:pPr>
        <w:keepNext w:val="0"/>
        <w:keepLines w:val="0"/>
        <w:widowControl/>
        <w:numPr>
          <w:ilvl w:val="1"/>
          <w:numId w:val="51"/>
        </w:numPr>
        <w:suppressLineNumbers w:val="0"/>
        <w:tabs>
          <w:tab w:val="left" w:pos="1440"/>
        </w:tabs>
        <w:spacing w:before="0" w:beforeAutospacing="1" w:after="105" w:afterAutospacing="0"/>
        <w:ind w:left="1440" w:hanging="36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Chất lượng tăng theo thời gian</w:t>
      </w:r>
    </w:p>
    <w:p>
      <w:pPr>
        <w:keepNext w:val="0"/>
        <w:keepLines w:val="0"/>
        <w:widowControl/>
        <w:numPr>
          <w:ilvl w:val="1"/>
          <w:numId w:val="51"/>
        </w:numPr>
        <w:suppressLineNumbers w:val="0"/>
        <w:tabs>
          <w:tab w:val="left" w:pos="1440"/>
        </w:tabs>
        <w:spacing w:before="0" w:beforeAutospacing="1" w:after="105" w:afterAutospacing="0"/>
        <w:ind w:left="1440" w:hanging="36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Đủ thông tin phản hồi không tường minh</w:t>
      </w:r>
    </w:p>
    <w:p>
      <w:pPr>
        <w:keepNext w:val="0"/>
        <w:keepLines w:val="0"/>
        <w:widowControl/>
        <w:numPr>
          <w:ilvl w:val="0"/>
          <w:numId w:val="50"/>
        </w:numPr>
        <w:suppressLineNumbers w:val="0"/>
        <w:spacing w:before="0" w:beforeAutospacing="1" w:after="105" w:afterAutospacing="0"/>
        <w:ind w:left="720" w:hanging="36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Nhược điểm:</w:t>
      </w:r>
    </w:p>
    <w:p>
      <w:pPr>
        <w:keepNext w:val="0"/>
        <w:keepLines w:val="0"/>
        <w:widowControl/>
        <w:numPr>
          <w:ilvl w:val="1"/>
          <w:numId w:val="52"/>
        </w:numPr>
        <w:suppressLineNumbers w:val="0"/>
        <w:tabs>
          <w:tab w:val="left" w:pos="1440"/>
        </w:tabs>
        <w:spacing w:before="0" w:beforeAutospacing="1" w:after="105" w:afterAutospacing="0"/>
        <w:ind w:left="1440" w:hanging="36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Vấn đề người dùng mới</w:t>
      </w:r>
    </w:p>
    <w:p>
      <w:pPr>
        <w:keepNext w:val="0"/>
        <w:keepLines w:val="0"/>
        <w:widowControl/>
        <w:numPr>
          <w:ilvl w:val="1"/>
          <w:numId w:val="52"/>
        </w:numPr>
        <w:suppressLineNumbers w:val="0"/>
        <w:tabs>
          <w:tab w:val="left" w:pos="1440"/>
        </w:tabs>
        <w:spacing w:before="0" w:beforeAutospacing="1" w:after="105" w:afterAutospacing="0"/>
        <w:ind w:left="1440" w:hanging="36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Chất lượng phụ thuộc vào độ lớn dữ liệu lịch sử thao tác của người sử dụng</w:t>
      </w:r>
    </w:p>
    <w:p>
      <w:pPr>
        <w:keepNext w:val="0"/>
        <w:keepLines w:val="0"/>
        <w:widowControl/>
        <w:numPr>
          <w:ilvl w:val="1"/>
          <w:numId w:val="52"/>
        </w:numPr>
        <w:suppressLineNumbers w:val="0"/>
        <w:tabs>
          <w:tab w:val="left" w:pos="1440"/>
        </w:tabs>
        <w:spacing w:before="0" w:beforeAutospacing="1" w:after="105" w:afterAutospacing="0"/>
        <w:ind w:left="1440" w:hanging="36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Vần đề về tính bền vững và mềm dẻo</w:t>
      </w:r>
    </w:p>
    <w:p>
      <w:pPr>
        <w:pStyle w:val="14"/>
        <w:bidi w:val="0"/>
        <w:rPr>
          <w:rFonts w:hint="default" w:ascii="Times New Roman" w:hAnsi="Times New Roman" w:eastAsia="Segoe UI" w:cs="Times New Roman"/>
          <w:b/>
          <w:bCs/>
          <w:i w:val="0"/>
          <w:iCs w:val="0"/>
          <w:caps w:val="0"/>
          <w:color w:val="1B1B1B"/>
          <w:spacing w:val="0"/>
          <w:sz w:val="26"/>
          <w:szCs w:val="26"/>
        </w:rPr>
      </w:pPr>
      <w:r>
        <w:rPr>
          <w:rStyle w:val="15"/>
          <w:rFonts w:hint="default" w:ascii="Times New Roman" w:hAnsi="Times New Roman" w:eastAsia="Segoe UI" w:cs="Times New Roman"/>
          <w:b/>
          <w:bCs/>
          <w:i w:val="0"/>
          <w:iCs w:val="0"/>
          <w:caps w:val="0"/>
          <w:color w:val="1B1B1B"/>
          <w:spacing w:val="0"/>
          <w:sz w:val="26"/>
          <w:szCs w:val="26"/>
          <w:shd w:val="clear" w:fill="FFFFFF"/>
        </w:rPr>
        <w:t>3. Hệ thống gợi ý dựa trên cơ sở tri thức</w:t>
      </w:r>
    </w:p>
    <w:p>
      <w:pPr>
        <w:keepNext w:val="0"/>
        <w:keepLines w:val="0"/>
        <w:widowControl/>
        <w:numPr>
          <w:ilvl w:val="0"/>
          <w:numId w:val="53"/>
        </w:numPr>
        <w:suppressLineNumbers w:val="0"/>
        <w:spacing w:before="0" w:beforeAutospacing="1" w:after="105" w:afterAutospacing="0"/>
        <w:ind w:left="720" w:hanging="36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Ưu điểm:</w:t>
      </w:r>
    </w:p>
    <w:p>
      <w:pPr>
        <w:keepNext w:val="0"/>
        <w:keepLines w:val="0"/>
        <w:widowControl/>
        <w:numPr>
          <w:ilvl w:val="1"/>
          <w:numId w:val="54"/>
        </w:numPr>
        <w:suppressLineNumbers w:val="0"/>
        <w:tabs>
          <w:tab w:val="left" w:pos="1440"/>
        </w:tabs>
        <w:spacing w:before="0" w:beforeAutospacing="1" w:after="105" w:afterAutospacing="0"/>
        <w:ind w:left="1440" w:hanging="36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Có thể ánh xạ giữa nhu cầu người dùng và sản phẩm/đối tượng</w:t>
      </w:r>
    </w:p>
    <w:p>
      <w:pPr>
        <w:keepNext w:val="0"/>
        <w:keepLines w:val="0"/>
        <w:widowControl/>
        <w:numPr>
          <w:ilvl w:val="0"/>
          <w:numId w:val="53"/>
        </w:numPr>
        <w:suppressLineNumbers w:val="0"/>
        <w:spacing w:before="0" w:beforeAutospacing="1" w:after="105" w:afterAutospacing="0"/>
        <w:ind w:left="720" w:hanging="36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Nhược điểm:</w:t>
      </w:r>
    </w:p>
    <w:p>
      <w:pPr>
        <w:keepNext w:val="0"/>
        <w:keepLines w:val="0"/>
        <w:widowControl/>
        <w:numPr>
          <w:ilvl w:val="1"/>
          <w:numId w:val="55"/>
        </w:numPr>
        <w:suppressLineNumbers w:val="0"/>
        <w:tabs>
          <w:tab w:val="left" w:pos="1440"/>
        </w:tabs>
        <w:spacing w:before="0" w:beforeAutospacing="1" w:after="105" w:afterAutospacing="0"/>
        <w:ind w:left="1440" w:hanging="36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Cần phải thu thập tri thức.</w:t>
      </w:r>
    </w:p>
    <w:p>
      <w:pPr>
        <w:pStyle w:val="3"/>
        <w:spacing w:before="0"/>
        <w:jc w:val="both"/>
        <w:rPr>
          <w:rFonts w:ascii="Times New Roman" w:hAnsi="Times New Roman" w:eastAsia="Times New Roman" w:cs="Times New Roman"/>
          <w:color w:val="000000"/>
          <w:sz w:val="48"/>
          <w:szCs w:val="48"/>
          <w:rtl w:val="0"/>
        </w:rPr>
      </w:pPr>
    </w:p>
    <w:p>
      <w:pPr>
        <w:pStyle w:val="3"/>
        <w:spacing w:before="0"/>
        <w:jc w:val="both"/>
        <w:rPr>
          <w:rFonts w:ascii="Times New Roman" w:hAnsi="Times New Roman" w:eastAsia="Times New Roman" w:cs="Times New Roman"/>
          <w:color w:val="000000"/>
          <w:sz w:val="48"/>
          <w:szCs w:val="48"/>
        </w:rPr>
      </w:pPr>
      <w:bookmarkStart w:id="42" w:name="_Toc32256"/>
      <w:r>
        <w:rPr>
          <w:rFonts w:ascii="Times New Roman" w:hAnsi="Times New Roman" w:eastAsia="Times New Roman" w:cs="Times New Roman"/>
          <w:color w:val="000000"/>
          <w:sz w:val="48"/>
          <w:szCs w:val="48"/>
          <w:rtl w:val="0"/>
        </w:rPr>
        <w:t>Xây dựng hệ thống gợi ý Item - item</w:t>
      </w:r>
      <w:bookmarkEnd w:id="42"/>
    </w:p>
    <w:p>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bạn từng sử dụng Netflix, bạn sẽ thấy có một phần có tiêu đề là "Bởi vì bạn đã xem bộ phim X", đó là nơi cung cấp các gợi ý cho các bộ phim dựa trên bộ phim gần đây mà bạn đã xem. Đây là một ví dụ điển hình về gợi ý Item-item.</w:t>
      </w:r>
    </w:p>
    <w:p>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Trong phần này, chúng tôi sẽ tạo ra các gợi ý Item-item bằng cách sử dụng một kỹ thuật gọi là collaborative filtering. </w:t>
      </w:r>
    </w:p>
    <w:p>
      <w:pPr>
        <w:pStyle w:val="3"/>
        <w:keepNext w:val="0"/>
        <w:keepLines w:val="0"/>
        <w:shd w:val="clear" w:fill="FFFFFF"/>
        <w:spacing w:before="360" w:after="80"/>
        <w:rPr>
          <w:rFonts w:ascii="Times New Roman" w:hAnsi="Times New Roman" w:eastAsia="Times New Roman" w:cs="Times New Roman"/>
          <w:color w:val="000000"/>
          <w:sz w:val="40"/>
          <w:szCs w:val="40"/>
        </w:rPr>
      </w:pPr>
      <w:bookmarkStart w:id="43" w:name="_Toc5585"/>
      <w:r>
        <w:rPr>
          <w:rFonts w:ascii="Times New Roman" w:hAnsi="Times New Roman" w:eastAsia="Times New Roman" w:cs="Times New Roman"/>
          <w:color w:val="000000"/>
          <w:sz w:val="40"/>
          <w:szCs w:val="40"/>
          <w:rtl w:val="0"/>
        </w:rPr>
        <w:t>Step 1: Nhập các thư viện</w:t>
      </w:r>
      <w:bookmarkEnd w:id="43"/>
    </w:p>
    <w:p>
      <w:pPr>
        <w:shd w:val="clear" w:fill="FFFFFF"/>
        <w:spacing w:after="22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Chúng ta sẽ biểu diễn dữ liệu dưới dạng pandas </w:t>
      </w:r>
      <w:r>
        <w:fldChar w:fldCharType="begin"/>
      </w:r>
      <w:r>
        <w:instrText xml:space="preserve"> HYPERLINK "https://pandas.pydata.org/pandas-docs/stable/reference/api/pandas.DataFrame.html" \h </w:instrText>
      </w:r>
      <w:r>
        <w:fldChar w:fldCharType="separate"/>
      </w:r>
      <w:r>
        <w:rPr>
          <w:rFonts w:ascii="Times New Roman" w:hAnsi="Times New Roman" w:eastAsia="Times New Roman" w:cs="Times New Roman"/>
          <w:color w:val="1155CC"/>
          <w:sz w:val="26"/>
          <w:szCs w:val="26"/>
          <w:rtl w:val="0"/>
        </w:rPr>
        <w:t>DataFrame</w:t>
      </w:r>
      <w:r>
        <w:rPr>
          <w:rFonts w:ascii="Times New Roman" w:hAnsi="Times New Roman" w:eastAsia="Times New Roman" w:cs="Times New Roman"/>
          <w:color w:val="1155CC"/>
          <w:sz w:val="26"/>
          <w:szCs w:val="26"/>
          <w:rtl w:val="0"/>
        </w:rPr>
        <w:fldChar w:fldCharType="end"/>
      </w:r>
      <w:r>
        <w:rPr>
          <w:rFonts w:ascii="Times New Roman" w:hAnsi="Times New Roman" w:eastAsia="Times New Roman" w:cs="Times New Roman"/>
          <w:sz w:val="26"/>
          <w:szCs w:val="26"/>
          <w:rtl w:val="0"/>
        </w:rPr>
        <w:t>.</w:t>
      </w:r>
    </w:p>
    <w:p>
      <w:pPr>
        <w:shd w:val="clear" w:fill="FFFFFF"/>
        <w:spacing w:after="220"/>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 xml:space="preserve"> DataFrame</w:t>
      </w:r>
      <w:r>
        <w:rPr>
          <w:rFonts w:hint="default" w:ascii="Times New Roman" w:hAnsi="Times New Roman" w:eastAsia="Times New Roman" w:cs="Times New Roman"/>
          <w:b/>
          <w:sz w:val="26"/>
          <w:szCs w:val="26"/>
          <w:rtl w:val="0"/>
          <w:lang w:val="en-GB"/>
        </w:rPr>
        <w:t xml:space="preserve"> là gì</w:t>
      </w:r>
      <w:r>
        <w:rPr>
          <w:rFonts w:ascii="Times New Roman" w:hAnsi="Times New Roman" w:eastAsia="Times New Roman" w:cs="Times New Roman"/>
          <w:b/>
          <w:sz w:val="26"/>
          <w:szCs w:val="26"/>
          <w:rtl w:val="0"/>
        </w:rPr>
        <w:t>?</w:t>
      </w:r>
    </w:p>
    <w:p>
      <w:pPr>
        <w:numPr>
          <w:ilvl w:val="0"/>
          <w:numId w:val="56"/>
        </w:numPr>
        <w:shd w:val="clear" w:fill="FFFFFF"/>
        <w:spacing w:before="220" w:after="0" w:afterAutospacing="0"/>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Một cấu trúc dữ liệu hai chiều của Pandas</w:t>
      </w:r>
    </w:p>
    <w:p>
      <w:pPr>
        <w:numPr>
          <w:ilvl w:val="0"/>
          <w:numId w:val="56"/>
        </w:numPr>
        <w:shd w:val="clear" w:fill="FFFFFF"/>
        <w:spacing w:before="0" w:beforeAutospacing="0" w:after="0" w:afterAutospacing="0"/>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Các cột biểu thị các đặc điểm, các hàng biểu thị các mục</w:t>
      </w:r>
    </w:p>
    <w:p>
      <w:pPr>
        <w:numPr>
          <w:ilvl w:val="0"/>
          <w:numId w:val="56"/>
        </w:numPr>
        <w:shd w:val="clear" w:fill="FFFFFF"/>
        <w:spacing w:before="0" w:beforeAutospacing="0" w:after="220"/>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Tương tự như một bảng tính Excel hoặc bảng SQL</w:t>
      </w:r>
    </w:p>
    <w:p>
      <w:pPr>
        <w:shd w:val="clear" w:fill="FFFFFF"/>
        <w:spacing w:before="220" w:after="220"/>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Chúng ta cũng sẽ sử dụng hai gói vẽ đồ thị: matplotlib và seaborn (đây là một gói bọc của matplotlib) để trực quan hóa dữ liệu.</w:t>
      </w:r>
    </w:p>
    <w:p>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6492240" cy="1079500"/>
            <wp:effectExtent l="0" t="0" r="0" b="0"/>
            <wp:docPr id="95" name="image24.png"/>
            <wp:cNvGraphicFramePr/>
            <a:graphic xmlns:a="http://schemas.openxmlformats.org/drawingml/2006/main">
              <a:graphicData uri="http://schemas.openxmlformats.org/drawingml/2006/picture">
                <pic:pic xmlns:pic="http://schemas.openxmlformats.org/drawingml/2006/picture">
                  <pic:nvPicPr>
                    <pic:cNvPr id="95" name="image24.png"/>
                    <pic:cNvPicPr preferRelativeResize="0"/>
                  </pic:nvPicPr>
                  <pic:blipFill>
                    <a:blip r:embed="rId37"/>
                    <a:srcRect/>
                    <a:stretch>
                      <a:fillRect/>
                    </a:stretch>
                  </pic:blipFill>
                  <pic:spPr>
                    <a:xfrm>
                      <a:off x="0" y="0"/>
                      <a:ext cx="6492240" cy="1079500"/>
                    </a:xfrm>
                    <a:prstGeom prst="rect">
                      <a:avLst/>
                    </a:prstGeom>
                  </pic:spPr>
                </pic:pic>
              </a:graphicData>
            </a:graphic>
          </wp:inline>
        </w:drawing>
      </w:r>
    </w:p>
    <w:p>
      <w:pPr>
        <w:pStyle w:val="3"/>
        <w:keepNext w:val="0"/>
        <w:keepLines w:val="0"/>
        <w:shd w:val="clear" w:fill="FFFFFF"/>
        <w:spacing w:before="360" w:after="80"/>
        <w:rPr>
          <w:rFonts w:ascii="Times New Roman" w:hAnsi="Times New Roman" w:eastAsia="Times New Roman" w:cs="Times New Roman"/>
          <w:color w:val="000000"/>
          <w:sz w:val="40"/>
          <w:szCs w:val="40"/>
        </w:rPr>
      </w:pPr>
      <w:bookmarkStart w:id="44" w:name="_Toc27442"/>
      <w:r>
        <w:rPr>
          <w:rFonts w:ascii="Times New Roman" w:hAnsi="Times New Roman" w:eastAsia="Times New Roman" w:cs="Times New Roman"/>
          <w:color w:val="000000"/>
          <w:sz w:val="40"/>
          <w:szCs w:val="40"/>
          <w:rtl w:val="0"/>
        </w:rPr>
        <w:t>Step 2: Tải dữ liệu lên</w:t>
      </w:r>
      <w:bookmarkEnd w:id="44"/>
      <w:r>
        <w:rPr>
          <w:rFonts w:ascii="Times New Roman" w:hAnsi="Times New Roman" w:eastAsia="Times New Roman" w:cs="Times New Roman"/>
          <w:color w:val="000000"/>
          <w:sz w:val="40"/>
          <w:szCs w:val="40"/>
          <w:rtl w:val="0"/>
        </w:rPr>
        <w:t xml:space="preserve"> </w:t>
      </w:r>
    </w:p>
    <w:p>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6492240" cy="673100"/>
            <wp:effectExtent l="0" t="0" r="0" b="0"/>
            <wp:docPr id="86" name="image18.png"/>
            <wp:cNvGraphicFramePr/>
            <a:graphic xmlns:a="http://schemas.openxmlformats.org/drawingml/2006/main">
              <a:graphicData uri="http://schemas.openxmlformats.org/drawingml/2006/picture">
                <pic:pic xmlns:pic="http://schemas.openxmlformats.org/drawingml/2006/picture">
                  <pic:nvPicPr>
                    <pic:cNvPr id="86" name="image18.png"/>
                    <pic:cNvPicPr preferRelativeResize="0"/>
                  </pic:nvPicPr>
                  <pic:blipFill>
                    <a:blip r:embed="rId38"/>
                    <a:srcRect/>
                    <a:stretch>
                      <a:fillRect/>
                    </a:stretch>
                  </pic:blipFill>
                  <pic:spPr>
                    <a:xfrm>
                      <a:off x="0" y="0"/>
                      <a:ext cx="6492240" cy="673100"/>
                    </a:xfrm>
                    <a:prstGeom prst="rect">
                      <a:avLst/>
                    </a:prstGeom>
                  </pic:spPr>
                </pic:pic>
              </a:graphicData>
            </a:graphic>
          </wp:inline>
        </w:drawing>
      </w:r>
    </w:p>
    <w:p>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6492240" cy="495300"/>
            <wp:effectExtent l="0" t="0" r="0" b="0"/>
            <wp:docPr id="94" name="image14.png"/>
            <wp:cNvGraphicFramePr/>
            <a:graphic xmlns:a="http://schemas.openxmlformats.org/drawingml/2006/main">
              <a:graphicData uri="http://schemas.openxmlformats.org/drawingml/2006/picture">
                <pic:pic xmlns:pic="http://schemas.openxmlformats.org/drawingml/2006/picture">
                  <pic:nvPicPr>
                    <pic:cNvPr id="94" name="image14.png"/>
                    <pic:cNvPicPr preferRelativeResize="0"/>
                  </pic:nvPicPr>
                  <pic:blipFill>
                    <a:blip r:embed="rId39"/>
                    <a:srcRect/>
                    <a:stretch>
                      <a:fillRect/>
                    </a:stretch>
                  </pic:blipFill>
                  <pic:spPr>
                    <a:xfrm>
                      <a:off x="0" y="0"/>
                      <a:ext cx="6492240" cy="495300"/>
                    </a:xfrm>
                    <a:prstGeom prst="rect">
                      <a:avLst/>
                    </a:prstGeom>
                  </pic:spPr>
                </pic:pic>
              </a:graphicData>
            </a:graphic>
          </wp:inline>
        </w:drawing>
      </w:r>
    </w:p>
    <w:p>
      <w:pPr>
        <w:pStyle w:val="3"/>
        <w:keepNext w:val="0"/>
        <w:keepLines w:val="0"/>
        <w:shd w:val="clear" w:fill="FFFFFF"/>
        <w:spacing w:before="360" w:after="80"/>
        <w:rPr>
          <w:rFonts w:ascii="Times New Roman" w:hAnsi="Times New Roman" w:eastAsia="Times New Roman" w:cs="Times New Roman"/>
          <w:color w:val="000000"/>
          <w:sz w:val="40"/>
          <w:szCs w:val="40"/>
        </w:rPr>
      </w:pPr>
      <w:bookmarkStart w:id="45" w:name="_Toc19074"/>
      <w:r>
        <w:rPr>
          <w:rFonts w:ascii="Times New Roman" w:hAnsi="Times New Roman" w:eastAsia="Times New Roman" w:cs="Times New Roman"/>
          <w:color w:val="000000"/>
          <w:sz w:val="40"/>
          <w:szCs w:val="40"/>
          <w:rtl w:val="0"/>
        </w:rPr>
        <w:t>Step 3: Phân tích các dữ liệu khám phá</w:t>
      </w:r>
      <w:bookmarkEnd w:id="45"/>
    </w:p>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Hãy xem có bao nhiêu đánh giá, đôi giày duy nhất và người dùng duy nhất trong tập dữ liệu của chúng ta.</w:t>
      </w:r>
    </w:p>
    <w:p>
      <w:r>
        <w:drawing>
          <wp:inline distT="114300" distB="114300" distL="114300" distR="114300">
            <wp:extent cx="6492240" cy="2159000"/>
            <wp:effectExtent l="0" t="0" r="0" b="0"/>
            <wp:docPr id="91" name="image27.png"/>
            <wp:cNvGraphicFramePr/>
            <a:graphic xmlns:a="http://schemas.openxmlformats.org/drawingml/2006/main">
              <a:graphicData uri="http://schemas.openxmlformats.org/drawingml/2006/picture">
                <pic:pic xmlns:pic="http://schemas.openxmlformats.org/drawingml/2006/picture">
                  <pic:nvPicPr>
                    <pic:cNvPr id="91" name="image27.png"/>
                    <pic:cNvPicPr preferRelativeResize="0"/>
                  </pic:nvPicPr>
                  <pic:blipFill>
                    <a:blip r:embed="rId40"/>
                    <a:srcRect/>
                    <a:stretch>
                      <a:fillRect/>
                    </a:stretch>
                  </pic:blipFill>
                  <pic:spPr>
                    <a:xfrm>
                      <a:off x="0" y="0"/>
                      <a:ext cx="6492240" cy="2159000"/>
                    </a:xfrm>
                    <a:prstGeom prst="rect">
                      <a:avLst/>
                    </a:prstGeom>
                  </pic:spPr>
                </pic:pic>
              </a:graphicData>
            </a:graphic>
          </wp:inline>
        </w:drawing>
      </w:r>
    </w:p>
    <w:p/>
    <w:p>
      <w:pPr>
        <w:spacing w:before="240" w:after="240"/>
        <w:rPr>
          <w:rFonts w:ascii="Times New Roman" w:hAnsi="Times New Roman" w:eastAsia="Times New Roman" w:cs="Times New Roman"/>
          <w:sz w:val="26"/>
          <w:szCs w:val="26"/>
        </w:rPr>
      </w:pPr>
    </w:p>
    <w:p>
      <w:r>
        <w:drawing>
          <wp:inline distT="114300" distB="114300" distL="114300" distR="114300">
            <wp:extent cx="6492240" cy="2578100"/>
            <wp:effectExtent l="0" t="0" r="0" b="0"/>
            <wp:docPr id="110" name="image32.png"/>
            <wp:cNvGraphicFramePr/>
            <a:graphic xmlns:a="http://schemas.openxmlformats.org/drawingml/2006/main">
              <a:graphicData uri="http://schemas.openxmlformats.org/drawingml/2006/picture">
                <pic:pic xmlns:pic="http://schemas.openxmlformats.org/drawingml/2006/picture">
                  <pic:nvPicPr>
                    <pic:cNvPr id="110" name="image32.png"/>
                    <pic:cNvPicPr preferRelativeResize="0"/>
                  </pic:nvPicPr>
                  <pic:blipFill>
                    <a:blip r:embed="rId41"/>
                    <a:srcRect/>
                    <a:stretch>
                      <a:fillRect/>
                    </a:stretch>
                  </pic:blipFill>
                  <pic:spPr>
                    <a:xfrm>
                      <a:off x="0" y="0"/>
                      <a:ext cx="6492240" cy="2578100"/>
                    </a:xfrm>
                    <a:prstGeom prst="rect">
                      <a:avLst/>
                    </a:prstGeom>
                  </pic:spPr>
                </pic:pic>
              </a:graphicData>
            </a:graphic>
          </wp:inline>
        </w:drawing>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Tìm đôi giày có điểm đánh giá thấp nhất và cao nhất</w:t>
      </w:r>
    </w:p>
    <w:p>
      <w:pPr>
        <w:rPr>
          <w:sz w:val="26"/>
          <w:szCs w:val="26"/>
        </w:rPr>
      </w:pPr>
      <w:r>
        <w:rPr>
          <w:sz w:val="26"/>
          <w:szCs w:val="26"/>
        </w:rPr>
        <w:drawing>
          <wp:inline distT="114300" distB="114300" distL="114300" distR="114300">
            <wp:extent cx="6492240" cy="2171700"/>
            <wp:effectExtent l="0" t="0" r="0" b="0"/>
            <wp:docPr id="81" name="image29.png"/>
            <wp:cNvGraphicFramePr/>
            <a:graphic xmlns:a="http://schemas.openxmlformats.org/drawingml/2006/main">
              <a:graphicData uri="http://schemas.openxmlformats.org/drawingml/2006/picture">
                <pic:pic xmlns:pic="http://schemas.openxmlformats.org/drawingml/2006/picture">
                  <pic:nvPicPr>
                    <pic:cNvPr id="81" name="image29.png"/>
                    <pic:cNvPicPr preferRelativeResize="0"/>
                  </pic:nvPicPr>
                  <pic:blipFill>
                    <a:blip r:embed="rId42"/>
                    <a:srcRect/>
                    <a:stretch>
                      <a:fillRect/>
                    </a:stretch>
                  </pic:blipFill>
                  <pic:spPr>
                    <a:xfrm>
                      <a:off x="0" y="0"/>
                      <a:ext cx="6492240" cy="2171700"/>
                    </a:xfrm>
                    <a:prstGeom prst="rect">
                      <a:avLst/>
                    </a:prstGeom>
                  </pic:spPr>
                </pic:pic>
              </a:graphicData>
            </a:graphic>
          </wp:inline>
        </w:drawing>
      </w:r>
    </w:p>
    <w:p>
      <w:pPr>
        <w:rPr>
          <w:sz w:val="26"/>
          <w:szCs w:val="26"/>
        </w:rPr>
      </w:pPr>
    </w:p>
    <w:p>
      <w:pPr>
        <w:pStyle w:val="3"/>
        <w:keepNext w:val="0"/>
        <w:keepLines w:val="0"/>
        <w:shd w:val="clear" w:fill="FFFFFF"/>
        <w:spacing w:before="360" w:after="80"/>
        <w:rPr>
          <w:rFonts w:ascii="Times New Roman" w:hAnsi="Times New Roman" w:eastAsia="Times New Roman" w:cs="Times New Roman"/>
          <w:color w:val="000000"/>
          <w:sz w:val="40"/>
          <w:szCs w:val="40"/>
        </w:rPr>
      </w:pPr>
      <w:bookmarkStart w:id="46" w:name="_Toc11373"/>
      <w:r>
        <w:rPr>
          <w:rFonts w:ascii="Times New Roman" w:hAnsi="Times New Roman" w:eastAsia="Times New Roman" w:cs="Times New Roman"/>
          <w:color w:val="000000"/>
          <w:sz w:val="40"/>
          <w:szCs w:val="40"/>
          <w:rtl w:val="0"/>
        </w:rPr>
        <w:t>Step 4: Biến đổi dữ liệu</w:t>
      </w:r>
      <w:bookmarkEnd w:id="46"/>
    </w:p>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Chúng ta sẽ sử dụng một kỹ thuật gọi là collaborative để tạo ra các gợi ý cho người dùng. Kỹ thuật này dựa trên giả định về "tính đồng thuận" - những người dùng tương tự thích những thứ tương tự. Collaborative là một loại học không giám sát giúp dự đoán về sở thích của người dùng dựa trên sự học từ sở thích của một tập đông lớn hơn.</w:t>
      </w:r>
    </w:p>
    <w:p>
      <w:pPr>
        <w:rPr>
          <w:rFonts w:ascii="Times New Roman" w:hAnsi="Times New Roman" w:eastAsia="Times New Roman" w:cs="Times New Roman"/>
          <w:sz w:val="26"/>
          <w:szCs w:val="26"/>
        </w:rPr>
      </w:pPr>
    </w:p>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Bước đầu tiên của collaborative là biến đổi dữ liệu thành một ma trận người dùng-vật phẩm - còn được gọi là ma trận "tiện ích". Trong ma trận này, các hàng biểu thị người dùng và các cột biểu thị các vật phẩm. Ưu điểm của lọc cộng tác là nó không yêu cầu bất kỳ thông tin nào về người dùng hoặc vật phẩm để tạo ra các gợi ý.</w:t>
      </w:r>
    </w:p>
    <w:p>
      <w:r>
        <w:drawing>
          <wp:inline distT="114300" distB="114300" distL="114300" distR="114300">
            <wp:extent cx="6492240" cy="2552700"/>
            <wp:effectExtent l="0" t="0" r="0" b="0"/>
            <wp:docPr id="88" name="image28.png"/>
            <wp:cNvGraphicFramePr/>
            <a:graphic xmlns:a="http://schemas.openxmlformats.org/drawingml/2006/main">
              <a:graphicData uri="http://schemas.openxmlformats.org/drawingml/2006/picture">
                <pic:pic xmlns:pic="http://schemas.openxmlformats.org/drawingml/2006/picture">
                  <pic:nvPicPr>
                    <pic:cNvPr id="88" name="image28.png"/>
                    <pic:cNvPicPr preferRelativeResize="0"/>
                  </pic:nvPicPr>
                  <pic:blipFill>
                    <a:blip r:embed="rId43"/>
                    <a:srcRect/>
                    <a:stretch>
                      <a:fillRect/>
                    </a:stretch>
                  </pic:blipFill>
                  <pic:spPr>
                    <a:xfrm>
                      <a:off x="0" y="0"/>
                      <a:ext cx="6492240" cy="2552700"/>
                    </a:xfrm>
                    <a:prstGeom prst="rect">
                      <a:avLst/>
                    </a:prstGeom>
                  </pic:spPr>
                </pic:pic>
              </a:graphicData>
            </a:graphic>
          </wp:inline>
        </w:drawing>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Hàm create_X() tạo ra ma trận thưa X với bốn từ điển ánh xạ:</w:t>
      </w:r>
    </w:p>
    <w:p>
      <w:pPr>
        <w:rPr>
          <w:rFonts w:ascii="Times New Roman" w:hAnsi="Times New Roman" w:eastAsia="Times New Roman" w:cs="Times New Roman"/>
          <w:sz w:val="26"/>
          <w:szCs w:val="26"/>
        </w:rPr>
      </w:pPr>
    </w:p>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user_mapper: ánh xạ từ id người dùng sang chỉ mục người dùng</w:t>
      </w:r>
    </w:p>
    <w:p>
      <w:pPr>
        <w:rPr>
          <w:rFonts w:hint="default" w:ascii="Times New Roman" w:hAnsi="Times New Roman" w:eastAsia="Times New Roman" w:cs="Times New Roman"/>
          <w:sz w:val="26"/>
          <w:szCs w:val="26"/>
          <w:lang w:val="en-GB"/>
        </w:rPr>
      </w:pPr>
      <w:r>
        <w:rPr>
          <w:rFonts w:ascii="Times New Roman" w:hAnsi="Times New Roman" w:eastAsia="Times New Roman" w:cs="Times New Roman"/>
          <w:sz w:val="26"/>
          <w:szCs w:val="26"/>
          <w:rtl w:val="0"/>
        </w:rPr>
        <w:t xml:space="preserve">movie_mapper: ánh xạ từ id phim sang chỉ mục </w:t>
      </w:r>
      <w:r>
        <w:rPr>
          <w:rFonts w:hint="default" w:ascii="Times New Roman" w:hAnsi="Times New Roman" w:eastAsia="Times New Roman" w:cs="Times New Roman"/>
          <w:sz w:val="26"/>
          <w:szCs w:val="26"/>
          <w:rtl w:val="0"/>
          <w:lang w:val="en-GB"/>
        </w:rPr>
        <w:t>giày</w:t>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user_inv_mapper: ánh xạ từ chỉ mục người dùng sang id người dùng</w:t>
      </w:r>
    </w:p>
    <w:p>
      <w:pPr>
        <w:rPr>
          <w:rFonts w:hint="default" w:ascii="Times New Roman" w:hAnsi="Times New Roman" w:eastAsia="Times New Roman" w:cs="Times New Roman"/>
          <w:sz w:val="26"/>
          <w:szCs w:val="26"/>
          <w:lang w:val="en-GB"/>
        </w:rPr>
      </w:pPr>
      <w:r>
        <w:rPr>
          <w:rFonts w:ascii="Times New Roman" w:hAnsi="Times New Roman" w:eastAsia="Times New Roman" w:cs="Times New Roman"/>
          <w:sz w:val="26"/>
          <w:szCs w:val="26"/>
          <w:rtl w:val="0"/>
        </w:rPr>
        <w:t xml:space="preserve">movie_inv_mapper: ánh xạ từ chỉ mục phim sang id </w:t>
      </w:r>
      <w:r>
        <w:rPr>
          <w:rFonts w:hint="default" w:ascii="Times New Roman" w:hAnsi="Times New Roman" w:eastAsia="Times New Roman" w:cs="Times New Roman"/>
          <w:sz w:val="26"/>
          <w:szCs w:val="26"/>
          <w:rtl w:val="0"/>
          <w:lang w:val="en-GB"/>
        </w:rPr>
        <w:t>giày</w:t>
      </w:r>
      <w:bookmarkStart w:id="48" w:name="_GoBack"/>
      <w:bookmarkEnd w:id="48"/>
    </w:p>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Chúng ta cần những từ điển này vì chúng ánh xạ hàng và cột tương ứng của ma trận tiện ích với ID người dùng và ID </w:t>
      </w:r>
      <w:r>
        <w:rPr>
          <w:rFonts w:hint="default" w:ascii="Times New Roman" w:hAnsi="Times New Roman" w:eastAsia="Times New Roman" w:cs="Times New Roman"/>
          <w:sz w:val="26"/>
          <w:szCs w:val="26"/>
          <w:rtl w:val="0"/>
          <w:lang w:val="en-GB"/>
        </w:rPr>
        <w:t xml:space="preserve">giày </w:t>
      </w:r>
      <w:r>
        <w:rPr>
          <w:rFonts w:ascii="Times New Roman" w:hAnsi="Times New Roman" w:eastAsia="Times New Roman" w:cs="Times New Roman"/>
          <w:sz w:val="26"/>
          <w:szCs w:val="26"/>
          <w:rtl w:val="0"/>
        </w:rPr>
        <w:t>tương ứng.</w:t>
      </w:r>
    </w:p>
    <w:p>
      <w:pPr>
        <w:pStyle w:val="3"/>
        <w:keepNext w:val="0"/>
        <w:keepLines w:val="0"/>
        <w:shd w:val="clear" w:fill="FFFFFF"/>
        <w:spacing w:before="360" w:after="80"/>
        <w:rPr>
          <w:rFonts w:ascii="Times New Roman" w:hAnsi="Times New Roman" w:eastAsia="Times New Roman" w:cs="Times New Roman"/>
          <w:color w:val="000000"/>
          <w:sz w:val="40"/>
          <w:szCs w:val="40"/>
        </w:rPr>
      </w:pPr>
      <w:bookmarkStart w:id="47" w:name="_Toc27786"/>
      <w:r>
        <w:rPr>
          <w:rFonts w:ascii="Times New Roman" w:hAnsi="Times New Roman" w:eastAsia="Times New Roman" w:cs="Times New Roman"/>
          <w:color w:val="000000"/>
          <w:sz w:val="40"/>
          <w:szCs w:val="40"/>
          <w:rtl w:val="0"/>
        </w:rPr>
        <w:t xml:space="preserve">Step </w:t>
      </w:r>
      <w:r>
        <w:rPr>
          <w:rFonts w:hint="default" w:ascii="Times New Roman" w:hAnsi="Times New Roman" w:eastAsia="Times New Roman" w:cs="Times New Roman"/>
          <w:color w:val="000000"/>
          <w:sz w:val="40"/>
          <w:szCs w:val="40"/>
          <w:rtl w:val="0"/>
          <w:lang w:val="en-GB"/>
        </w:rPr>
        <w:t>5</w:t>
      </w:r>
      <w:r>
        <w:rPr>
          <w:rFonts w:ascii="Times New Roman" w:hAnsi="Times New Roman" w:eastAsia="Times New Roman" w:cs="Times New Roman"/>
          <w:color w:val="000000"/>
          <w:sz w:val="40"/>
          <w:szCs w:val="40"/>
          <w:rtl w:val="0"/>
        </w:rPr>
        <w:t>: Tìm các đôi giày tương tự bằng cách sử dụng k-Nearest Neighbours</w:t>
      </w:r>
      <w:bookmarkEnd w:id="47"/>
    </w:p>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Phương pháp này tìm kiếm hàng xóm gần nhất của một bộ phim cụ thể bằng cách xác định các điểm trong tập dữ liệu gần nhất với bộ phim. kNN sử dụng các độ đo khoảng cách như:</w:t>
      </w:r>
    </w:p>
    <w:p>
      <w:pPr>
        <w:rPr>
          <w:rFonts w:ascii="Times New Roman" w:hAnsi="Times New Roman" w:eastAsia="Times New Roman" w:cs="Times New Roman"/>
          <w:sz w:val="26"/>
          <w:szCs w:val="26"/>
        </w:rPr>
      </w:pPr>
    </w:p>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Tương đồng Cosine</w:t>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Khoảng cách Euclidean</w:t>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Khoảng cách Manhattan</w:t>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Tương quan Pearson</w:t>
      </w:r>
    </w:p>
    <w:p>
      <w:pPr>
        <w:rPr>
          <w:rFonts w:ascii="Times New Roman" w:hAnsi="Times New Roman" w:eastAsia="Times New Roman" w:cs="Times New Roman"/>
          <w:b w:val="0"/>
          <w:i w:val="0"/>
          <w:smallCaps w:val="0"/>
          <w:strike w:val="0"/>
          <w:color w:val="000000"/>
          <w:sz w:val="26"/>
          <w:szCs w:val="26"/>
          <w:u w:val="none"/>
          <w:shd w:val="clear" w:fill="auto"/>
          <w:vertAlign w:val="baseline"/>
        </w:rPr>
        <w:sectPr>
          <w:footerReference r:id="rId6" w:type="default"/>
          <w:pgSz w:w="12240" w:h="15840"/>
          <w:pgMar w:top="1440" w:right="1008" w:bottom="1008" w:left="1008" w:header="720" w:footer="720" w:gutter="0"/>
          <w:pgNumType w:start="1"/>
          <w:cols w:space="720" w:num="1"/>
        </w:sectPr>
      </w:pPr>
      <w:r>
        <w:rPr>
          <w:rFonts w:ascii="Times New Roman" w:hAnsi="Times New Roman" w:eastAsia="Times New Roman" w:cs="Times New Roman"/>
          <w:sz w:val="26"/>
          <w:szCs w:val="26"/>
          <w:rtl w:val="0"/>
        </w:rPr>
        <w:t>Mặc dù khó để hình dung, chúng tôi đang làm việc trong không gian M-chiều, trong đó M đại diện cho số lượng bộ phim trong ma trận X của chúng tôi.</w:t>
      </w:r>
    </w:p>
    <w:p>
      <w:pPr>
        <w:tabs>
          <w:tab w:val="left" w:pos="5355"/>
        </w:tabs>
      </w:pPr>
    </w:p>
    <w:sectPr>
      <w:headerReference r:id="rId7" w:type="default"/>
      <w:footerReference r:id="rId8" w:type="default"/>
      <w:pgSz w:w="12240" w:h="15840"/>
      <w:pgMar w:top="1440" w:right="1008" w:bottom="1008" w:left="1008"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Noto Sans Symbols">
    <w:altName w:val="Segoe Print"/>
    <w:panose1 w:val="00000000000000000000"/>
    <w:charset w:val="00"/>
    <w:family w:val="auto"/>
    <w:pitch w:val="default"/>
    <w:sig w:usb0="00000000" w:usb1="00000000" w:usb2="00000000" w:usb3="00000000" w:csb0="00000000" w:csb1="00000000"/>
  </w:font>
  <w:font w:name="Robot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center"/>
      <w:rPr>
        <w:rFonts w:ascii="Calibri" w:hAnsi="Calibri" w:eastAsia="Calibri" w:cs="Calibri"/>
        <w:b w:val="0"/>
        <w:i w:val="0"/>
        <w:smallCaps/>
        <w:strike w:val="0"/>
        <w:color w:val="5B9BD5"/>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center"/>
      <w:rPr>
        <w:rFonts w:ascii="Times New Roman" w:hAnsi="Times New Roman" w:eastAsia="Times New Roman" w:cs="Times New Roman"/>
        <w:b/>
        <w:i w:val="0"/>
        <w:smallCaps/>
        <w:strike w:val="0"/>
        <w:color w:val="5B9BD5"/>
        <w:sz w:val="26"/>
        <w:szCs w:val="26"/>
        <w:u w:val="none"/>
        <w:shd w:val="clear" w:fill="auto"/>
        <w:vertAlign w:val="baseline"/>
      </w:rPr>
    </w:pPr>
    <w:r>
      <w:rPr>
        <w:rFonts w:ascii="Times New Roman" w:hAnsi="Times New Roman" w:eastAsia="Times New Roman" w:cs="Times New Roman"/>
        <w:b/>
        <w:i w:val="0"/>
        <w:smallCaps/>
        <w:strike w:val="0"/>
        <w:color w:val="5B9BD5"/>
        <w:sz w:val="26"/>
        <w:szCs w:val="26"/>
        <w:u w:val="none"/>
        <w:shd w:val="clear" w:fill="auto"/>
        <w:vertAlign w:val="baseline"/>
        <w:rtl w:val="0"/>
      </w:rPr>
      <w:t xml:space="preserve">TRANG </w:t>
    </w:r>
    <w:r>
      <w:rPr>
        <w:rFonts w:ascii="Times New Roman" w:hAnsi="Times New Roman" w:eastAsia="Times New Roman" w:cs="Times New Roman"/>
        <w:b/>
        <w:i w:val="0"/>
        <w:smallCaps/>
        <w:strike w:val="0"/>
        <w:color w:val="5B9BD5"/>
        <w:sz w:val="26"/>
        <w:szCs w:val="26"/>
        <w:u w:val="none"/>
        <w:shd w:val="clear" w:fill="auto"/>
        <w:vertAlign w:val="baseline"/>
      </w:rPr>
      <w:fldChar w:fldCharType="begin"/>
    </w:r>
    <w:r>
      <w:rPr>
        <w:rFonts w:ascii="Times New Roman" w:hAnsi="Times New Roman" w:eastAsia="Times New Roman" w:cs="Times New Roman"/>
        <w:b/>
        <w:i w:val="0"/>
        <w:smallCaps/>
        <w:strike w:val="0"/>
        <w:color w:val="5B9BD5"/>
        <w:sz w:val="26"/>
        <w:szCs w:val="26"/>
        <w:u w:val="none"/>
        <w:shd w:val="clear" w:fill="auto"/>
        <w:vertAlign w:val="baseline"/>
      </w:rPr>
      <w:instrText xml:space="preserve">PAGE</w:instrText>
    </w:r>
    <w:r>
      <w:rPr>
        <w:rFonts w:ascii="Times New Roman" w:hAnsi="Times New Roman" w:eastAsia="Times New Roman" w:cs="Times New Roman"/>
        <w:b/>
        <w:i w:val="0"/>
        <w:smallCaps/>
        <w:strike w:val="0"/>
        <w:color w:val="5B9BD5"/>
        <w:sz w:val="26"/>
        <w:szCs w:val="26"/>
        <w:u w:val="none"/>
        <w:shd w:val="clear" w:fill="auto"/>
        <w:vertAlign w:val="baseline"/>
      </w:rPr>
      <w:fldChar w:fldCharType="separate"/>
    </w:r>
    <w:r>
      <w:rPr>
        <w:rFonts w:ascii="Times New Roman" w:hAnsi="Times New Roman" w:eastAsia="Times New Roman" w:cs="Times New Roman"/>
        <w:b/>
        <w:i w:val="0"/>
        <w:smallCaps/>
        <w:strike w:val="0"/>
        <w:color w:val="5B9BD5"/>
        <w:sz w:val="26"/>
        <w:szCs w:val="26"/>
        <w:u w:val="none"/>
        <w:shd w:val="clear" w:fill="auto"/>
        <w:vertAlign w:val="baseline"/>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center"/>
      <w:rPr>
        <w:rFonts w:ascii="Times New Roman" w:hAnsi="Times New Roman" w:eastAsia="Times New Roman" w:cs="Times New Roman"/>
        <w:b/>
        <w:i w:val="0"/>
        <w:smallCaps/>
        <w:strike w:val="0"/>
        <w:color w:val="5B9BD5"/>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A4B87"/>
    <w:multiLevelType w:val="multilevel"/>
    <w:tmpl w:val="813A4B87"/>
    <w:lvl w:ilvl="0" w:tentative="0">
      <w:start w:val="2"/>
      <w:numFmt w:val="bullet"/>
      <w:lvlText w:val="-"/>
      <w:lvlJc w:val="left"/>
      <w:pPr>
        <w:ind w:left="720" w:hanging="360"/>
      </w:pPr>
      <w:rPr>
        <w:rFonts w:ascii="Times New Roman" w:hAnsi="Times New Roman" w:eastAsia="Times New Roman" w:cs="Times New Roman"/>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
    <w:nsid w:val="8461FADE"/>
    <w:multiLevelType w:val="multilevel"/>
    <w:tmpl w:val="8461FAD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91995D4F"/>
    <w:multiLevelType w:val="multilevel"/>
    <w:tmpl w:val="91995D4F"/>
    <w:lvl w:ilvl="0" w:tentative="0">
      <w:start w:val="5"/>
      <w:numFmt w:val="decimal"/>
      <w:lvlText w:val="%1."/>
      <w:lvlJc w:val="left"/>
      <w:pPr>
        <w:ind w:left="840" w:hanging="84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3">
    <w:nsid w:val="9239341B"/>
    <w:multiLevelType w:val="multilevel"/>
    <w:tmpl w:val="923934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9288B902"/>
    <w:multiLevelType w:val="multilevel"/>
    <w:tmpl w:val="9288B90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9C8AC8EF"/>
    <w:multiLevelType w:val="multilevel"/>
    <w:tmpl w:val="9C8AC8EF"/>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6">
    <w:nsid w:val="A0B798DD"/>
    <w:multiLevelType w:val="multilevel"/>
    <w:tmpl w:val="A0B798D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B0F1ACD9"/>
    <w:multiLevelType w:val="multilevel"/>
    <w:tmpl w:val="B0F1ACD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B5E306ED"/>
    <w:multiLevelType w:val="multilevel"/>
    <w:tmpl w:val="B5E306E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B8CEF35B"/>
    <w:multiLevelType w:val="multilevel"/>
    <w:tmpl w:val="B8CEF35B"/>
    <w:lvl w:ilvl="0" w:tentative="0">
      <w:start w:val="1"/>
      <w:numFmt w:val="bullet"/>
      <w:lvlText w:val="●"/>
      <w:lvlJc w:val="left"/>
      <w:pPr>
        <w:ind w:left="720" w:hanging="360"/>
      </w:pPr>
      <w:rPr>
        <w:rFonts w:ascii="Arial" w:hAnsi="Arial" w:eastAsia="Arial" w:cs="Arial"/>
        <w:sz w:val="21"/>
        <w:szCs w:val="21"/>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BB64CFA9"/>
    <w:multiLevelType w:val="multilevel"/>
    <w:tmpl w:val="BB64CFA9"/>
    <w:lvl w:ilvl="0" w:tentative="0">
      <w:start w:val="6"/>
      <w:numFmt w:val="bullet"/>
      <w:lvlText w:val="-"/>
      <w:lvlJc w:val="left"/>
      <w:pPr>
        <w:ind w:left="1080" w:hanging="360"/>
      </w:pPr>
      <w:rPr>
        <w:rFonts w:ascii="Calibri" w:hAnsi="Calibri" w:eastAsia="Calibri" w:cs="Calibri"/>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11">
    <w:nsid w:val="BDFB2D99"/>
    <w:multiLevelType w:val="multilevel"/>
    <w:tmpl w:val="BDFB2D9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BE923771"/>
    <w:multiLevelType w:val="multilevel"/>
    <w:tmpl w:val="BE92377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BF205925"/>
    <w:multiLevelType w:val="multilevel"/>
    <w:tmpl w:val="BF205925"/>
    <w:lvl w:ilvl="0" w:tentative="0">
      <w:start w:val="2"/>
      <w:numFmt w:val="bullet"/>
      <w:lvlText w:val="+"/>
      <w:lvlJc w:val="left"/>
      <w:pPr>
        <w:ind w:left="1080" w:hanging="360"/>
      </w:pPr>
      <w:rPr>
        <w:rFonts w:ascii="Times New Roman" w:hAnsi="Times New Roman" w:eastAsia="Times New Roman" w:cs="Times New Roman"/>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14">
    <w:nsid w:val="BF50C104"/>
    <w:multiLevelType w:val="singleLevel"/>
    <w:tmpl w:val="BF50C104"/>
    <w:lvl w:ilvl="0" w:tentative="0">
      <w:start w:val="6"/>
      <w:numFmt w:val="decimal"/>
      <w:suff w:val="space"/>
      <w:lvlText w:val="%1."/>
      <w:lvlJc w:val="left"/>
    </w:lvl>
  </w:abstractNum>
  <w:abstractNum w:abstractNumId="15">
    <w:nsid w:val="C845FB12"/>
    <w:multiLevelType w:val="singleLevel"/>
    <w:tmpl w:val="C845FB12"/>
    <w:lvl w:ilvl="0" w:tentative="0">
      <w:start w:val="3"/>
      <w:numFmt w:val="decimal"/>
      <w:suff w:val="space"/>
      <w:lvlText w:val="%1."/>
      <w:lvlJc w:val="left"/>
    </w:lvl>
  </w:abstractNum>
  <w:abstractNum w:abstractNumId="16">
    <w:nsid w:val="C8879AEF"/>
    <w:multiLevelType w:val="multilevel"/>
    <w:tmpl w:val="C8879A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CF092B84"/>
    <w:multiLevelType w:val="multilevel"/>
    <w:tmpl w:val="CF092B84"/>
    <w:lvl w:ilvl="0" w:tentative="0">
      <w:start w:val="2"/>
      <w:numFmt w:val="bullet"/>
      <w:lvlText w:val="-"/>
      <w:lvlJc w:val="left"/>
      <w:pPr>
        <w:ind w:left="720" w:hanging="360"/>
      </w:pPr>
      <w:rPr>
        <w:rFonts w:ascii="Times New Roman" w:hAnsi="Times New Roman" w:eastAsia="Times New Roman" w:cs="Times New Roman"/>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8">
    <w:nsid w:val="D7F9FE59"/>
    <w:multiLevelType w:val="multilevel"/>
    <w:tmpl w:val="D7F9FE5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9">
    <w:nsid w:val="DCBA6B53"/>
    <w:multiLevelType w:val="multilevel"/>
    <w:tmpl w:val="DCBA6B5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0">
    <w:nsid w:val="E093A4B0"/>
    <w:multiLevelType w:val="multilevel"/>
    <w:tmpl w:val="E093A4B0"/>
    <w:lvl w:ilvl="0" w:tentative="0">
      <w:start w:val="3"/>
      <w:numFmt w:val="decimal"/>
      <w:lvlText w:val="%1"/>
      <w:lvlJc w:val="left"/>
      <w:pPr>
        <w:ind w:left="360" w:hanging="360"/>
      </w:pPr>
      <w:rPr>
        <w:b w:val="0"/>
        <w:i w:val="0"/>
        <w:color w:val="1F4E79"/>
        <w:sz w:val="40"/>
        <w:szCs w:val="40"/>
      </w:rPr>
    </w:lvl>
    <w:lvl w:ilvl="1" w:tentative="0">
      <w:start w:val="1"/>
      <w:numFmt w:val="decimal"/>
      <w:lvlText w:val="%1.%2"/>
      <w:lvlJc w:val="left"/>
      <w:pPr>
        <w:ind w:left="720" w:hanging="720"/>
      </w:pPr>
      <w:rPr>
        <w:b/>
        <w:i w:val="0"/>
        <w:color w:val="000000"/>
        <w:sz w:val="40"/>
        <w:szCs w:val="40"/>
      </w:rPr>
    </w:lvl>
    <w:lvl w:ilvl="2" w:tentative="0">
      <w:start w:val="4"/>
      <w:numFmt w:val="decimal"/>
      <w:lvlText w:val="%1.%2.%3"/>
      <w:lvlJc w:val="left"/>
      <w:pPr>
        <w:ind w:left="1080" w:hanging="1080"/>
      </w:pPr>
      <w:rPr>
        <w:b/>
        <w:i w:val="0"/>
        <w:color w:val="000000"/>
        <w:sz w:val="40"/>
        <w:szCs w:val="40"/>
      </w:rPr>
    </w:lvl>
    <w:lvl w:ilvl="3" w:tentative="0">
      <w:start w:val="1"/>
      <w:numFmt w:val="decimal"/>
      <w:lvlText w:val="%1.%2.%3.%4"/>
      <w:lvlJc w:val="left"/>
      <w:pPr>
        <w:ind w:left="1440" w:hanging="1440"/>
      </w:pPr>
      <w:rPr>
        <w:b w:val="0"/>
        <w:i w:val="0"/>
        <w:color w:val="1F4E79"/>
        <w:sz w:val="40"/>
        <w:szCs w:val="40"/>
      </w:rPr>
    </w:lvl>
    <w:lvl w:ilvl="4" w:tentative="0">
      <w:start w:val="1"/>
      <w:numFmt w:val="decimal"/>
      <w:lvlText w:val="%1.%2.%3.%4.%5"/>
      <w:lvlJc w:val="left"/>
      <w:pPr>
        <w:ind w:left="1440" w:hanging="1440"/>
      </w:pPr>
      <w:rPr>
        <w:b w:val="0"/>
        <w:i w:val="0"/>
        <w:color w:val="1F4E79"/>
        <w:sz w:val="40"/>
        <w:szCs w:val="40"/>
      </w:rPr>
    </w:lvl>
    <w:lvl w:ilvl="5" w:tentative="0">
      <w:start w:val="1"/>
      <w:numFmt w:val="decimal"/>
      <w:lvlText w:val="%1.%2.%3.%4.%5.%6"/>
      <w:lvlJc w:val="left"/>
      <w:pPr>
        <w:ind w:left="1800" w:hanging="1800"/>
      </w:pPr>
      <w:rPr>
        <w:b w:val="0"/>
        <w:i w:val="0"/>
        <w:color w:val="1F4E79"/>
        <w:sz w:val="40"/>
        <w:szCs w:val="40"/>
      </w:rPr>
    </w:lvl>
    <w:lvl w:ilvl="6" w:tentative="0">
      <w:start w:val="1"/>
      <w:numFmt w:val="decimal"/>
      <w:lvlText w:val="%1.%2.%3.%4.%5.%6.%7"/>
      <w:lvlJc w:val="left"/>
      <w:pPr>
        <w:ind w:left="2160" w:hanging="2160"/>
      </w:pPr>
      <w:rPr>
        <w:b w:val="0"/>
        <w:i w:val="0"/>
        <w:color w:val="1F4E79"/>
        <w:sz w:val="40"/>
        <w:szCs w:val="40"/>
      </w:rPr>
    </w:lvl>
    <w:lvl w:ilvl="7" w:tentative="0">
      <w:start w:val="1"/>
      <w:numFmt w:val="decimal"/>
      <w:lvlText w:val="%1.%2.%3.%4.%5.%6.%7.%8"/>
      <w:lvlJc w:val="left"/>
      <w:pPr>
        <w:ind w:left="2520" w:hanging="2520"/>
      </w:pPr>
      <w:rPr>
        <w:b w:val="0"/>
        <w:i w:val="0"/>
        <w:color w:val="1F4E79"/>
        <w:sz w:val="40"/>
        <w:szCs w:val="40"/>
      </w:rPr>
    </w:lvl>
    <w:lvl w:ilvl="8" w:tentative="0">
      <w:start w:val="1"/>
      <w:numFmt w:val="decimal"/>
      <w:lvlText w:val="%1.%2.%3.%4.%5.%6.%7.%8.%9"/>
      <w:lvlJc w:val="left"/>
      <w:pPr>
        <w:ind w:left="2880" w:hanging="2880"/>
      </w:pPr>
      <w:rPr>
        <w:b w:val="0"/>
        <w:i w:val="0"/>
        <w:color w:val="1F4E79"/>
        <w:sz w:val="40"/>
        <w:szCs w:val="40"/>
      </w:rPr>
    </w:lvl>
  </w:abstractNum>
  <w:abstractNum w:abstractNumId="21">
    <w:nsid w:val="E5D8CAE1"/>
    <w:multiLevelType w:val="multilevel"/>
    <w:tmpl w:val="E5D8CA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F4B5D9F5"/>
    <w:multiLevelType w:val="multilevel"/>
    <w:tmpl w:val="F4B5D9F5"/>
    <w:lvl w:ilvl="0" w:tentative="0">
      <w:start w:val="1"/>
      <w:numFmt w:val="bullet"/>
      <w:lvlText w:val="●"/>
      <w:lvlJc w:val="left"/>
      <w:pPr>
        <w:ind w:left="720" w:hanging="360"/>
      </w:pPr>
      <w:rPr>
        <w:rFonts w:ascii="Arial" w:hAnsi="Arial" w:eastAsia="Arial" w:cs="Arial"/>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3">
    <w:nsid w:val="F53C8BFC"/>
    <w:multiLevelType w:val="multilevel"/>
    <w:tmpl w:val="F53C8BF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F7735DC9"/>
    <w:multiLevelType w:val="multilevel"/>
    <w:tmpl w:val="F7735DC9"/>
    <w:lvl w:ilvl="0" w:tentative="0">
      <w:start w:val="2"/>
      <w:numFmt w:val="bullet"/>
      <w:lvlText w:val="-"/>
      <w:lvlJc w:val="left"/>
      <w:pPr>
        <w:ind w:left="720" w:hanging="360"/>
      </w:pPr>
      <w:rPr>
        <w:rFonts w:ascii="Times New Roman" w:hAnsi="Times New Roman" w:eastAsia="Times New Roman" w:cs="Times New Roman"/>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5">
    <w:nsid w:val="0053208E"/>
    <w:multiLevelType w:val="multilevel"/>
    <w:tmpl w:val="0053208E"/>
    <w:lvl w:ilvl="0" w:tentative="0">
      <w:start w:val="2"/>
      <w:numFmt w:val="bullet"/>
      <w:pStyle w:val="41"/>
      <w:lvlText w:val="+"/>
      <w:lvlJc w:val="left"/>
      <w:pPr>
        <w:ind w:left="1080" w:hanging="360"/>
      </w:pPr>
      <w:rPr>
        <w:rFonts w:ascii="Times New Roman" w:hAnsi="Times New Roman" w:eastAsia="Times New Roman" w:cs="Times New Roman"/>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26">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7">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8">
    <w:nsid w:val="0E640482"/>
    <w:multiLevelType w:val="multilevel"/>
    <w:tmpl w:val="0E64048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9">
    <w:nsid w:val="23B6D799"/>
    <w:multiLevelType w:val="multilevel"/>
    <w:tmpl w:val="23B6D79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243FCF68"/>
    <w:multiLevelType w:val="multilevel"/>
    <w:tmpl w:val="243FCF68"/>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31">
    <w:nsid w:val="2470EC97"/>
    <w:multiLevelType w:val="multilevel"/>
    <w:tmpl w:val="2470EC9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2">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3">
    <w:nsid w:val="2A8F537B"/>
    <w:multiLevelType w:val="multilevel"/>
    <w:tmpl w:val="2A8F53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4">
    <w:nsid w:val="30FC5B15"/>
    <w:multiLevelType w:val="multilevel"/>
    <w:tmpl w:val="30FC5B15"/>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5">
    <w:nsid w:val="39A0D9AC"/>
    <w:multiLevelType w:val="multilevel"/>
    <w:tmpl w:val="39A0D9A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6">
    <w:nsid w:val="46A08BB8"/>
    <w:multiLevelType w:val="multilevel"/>
    <w:tmpl w:val="46A08BB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7">
    <w:nsid w:val="4C1BAE26"/>
    <w:multiLevelType w:val="multilevel"/>
    <w:tmpl w:val="4C1BAE2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8">
    <w:nsid w:val="4D4DC07F"/>
    <w:multiLevelType w:val="multilevel"/>
    <w:tmpl w:val="4D4DC0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9">
    <w:nsid w:val="4D94DA66"/>
    <w:multiLevelType w:val="multilevel"/>
    <w:tmpl w:val="4D94DA66"/>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40">
    <w:nsid w:val="58765686"/>
    <w:multiLevelType w:val="multilevel"/>
    <w:tmpl w:val="58765686"/>
    <w:lvl w:ilvl="0" w:tentative="0">
      <w:start w:val="1"/>
      <w:numFmt w:val="decimal"/>
      <w:lvlText w:val="%1"/>
      <w:lvlJc w:val="left"/>
      <w:pPr>
        <w:ind w:left="645" w:hanging="645"/>
      </w:pPr>
    </w:lvl>
    <w:lvl w:ilvl="1" w:tentative="0">
      <w:start w:val="1"/>
      <w:numFmt w:val="decimal"/>
      <w:lvlText w:val="%1.%2"/>
      <w:lvlJc w:val="left"/>
      <w:pPr>
        <w:ind w:left="645" w:hanging="645"/>
      </w:pPr>
    </w:lvl>
    <w:lvl w:ilvl="2" w:tentative="0">
      <w:start w:val="1"/>
      <w:numFmt w:val="decimal"/>
      <w:lvlText w:val="%1.%2.%3"/>
      <w:lvlJc w:val="left"/>
      <w:pPr>
        <w:ind w:left="720" w:hanging="720"/>
      </w:pPr>
    </w:lvl>
    <w:lvl w:ilvl="3" w:tentative="0">
      <w:start w:val="1"/>
      <w:numFmt w:val="decimal"/>
      <w:lvlText w:val="%1.%2.%3.%4"/>
      <w:lvlJc w:val="left"/>
      <w:pPr>
        <w:ind w:left="720" w:hanging="72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440" w:hanging="1440"/>
      </w:pPr>
    </w:lvl>
    <w:lvl w:ilvl="7" w:tentative="0">
      <w:start w:val="1"/>
      <w:numFmt w:val="decimal"/>
      <w:lvlText w:val="%1.%2.%3.%4.%5.%6.%7.%8"/>
      <w:lvlJc w:val="left"/>
      <w:pPr>
        <w:ind w:left="1800" w:hanging="1800"/>
      </w:pPr>
    </w:lvl>
    <w:lvl w:ilvl="8" w:tentative="0">
      <w:start w:val="1"/>
      <w:numFmt w:val="decimal"/>
      <w:lvlText w:val="%1.%2.%3.%4.%5.%6.%7.%8.%9"/>
      <w:lvlJc w:val="left"/>
      <w:pPr>
        <w:ind w:left="1800" w:hanging="1800"/>
      </w:pPr>
    </w:lvl>
  </w:abstractNum>
  <w:abstractNum w:abstractNumId="41">
    <w:nsid w:val="59ADCABA"/>
    <w:multiLevelType w:val="multilevel"/>
    <w:tmpl w:val="59ADCABA"/>
    <w:lvl w:ilvl="0" w:tentative="0">
      <w:start w:val="2"/>
      <w:numFmt w:val="bullet"/>
      <w:lvlText w:val="-"/>
      <w:lvlJc w:val="left"/>
      <w:pPr>
        <w:ind w:left="6480" w:hanging="360"/>
      </w:pPr>
      <w:rPr>
        <w:rFonts w:ascii="Times New Roman" w:hAnsi="Times New Roman" w:eastAsia="Times New Roman" w:cs="Times New Roman"/>
      </w:rPr>
    </w:lvl>
    <w:lvl w:ilvl="1" w:tentative="0">
      <w:start w:val="1"/>
      <w:numFmt w:val="bullet"/>
      <w:lvlText w:val="o"/>
      <w:lvlJc w:val="left"/>
      <w:pPr>
        <w:ind w:left="7200" w:hanging="360"/>
      </w:pPr>
      <w:rPr>
        <w:rFonts w:ascii="Courier New" w:hAnsi="Courier New" w:eastAsia="Courier New" w:cs="Courier New"/>
      </w:rPr>
    </w:lvl>
    <w:lvl w:ilvl="2" w:tentative="0">
      <w:start w:val="1"/>
      <w:numFmt w:val="bullet"/>
      <w:lvlText w:val="▪"/>
      <w:lvlJc w:val="left"/>
      <w:pPr>
        <w:ind w:left="7920" w:hanging="360"/>
      </w:pPr>
      <w:rPr>
        <w:rFonts w:ascii="Noto Sans Symbols" w:hAnsi="Noto Sans Symbols" w:eastAsia="Noto Sans Symbols" w:cs="Noto Sans Symbols"/>
      </w:rPr>
    </w:lvl>
    <w:lvl w:ilvl="3" w:tentative="0">
      <w:start w:val="1"/>
      <w:numFmt w:val="bullet"/>
      <w:lvlText w:val="●"/>
      <w:lvlJc w:val="left"/>
      <w:pPr>
        <w:ind w:left="8640" w:hanging="360"/>
      </w:pPr>
      <w:rPr>
        <w:rFonts w:ascii="Noto Sans Symbols" w:hAnsi="Noto Sans Symbols" w:eastAsia="Noto Sans Symbols" w:cs="Noto Sans Symbols"/>
      </w:rPr>
    </w:lvl>
    <w:lvl w:ilvl="4" w:tentative="0">
      <w:start w:val="1"/>
      <w:numFmt w:val="bullet"/>
      <w:lvlText w:val="o"/>
      <w:lvlJc w:val="left"/>
      <w:pPr>
        <w:ind w:left="9360" w:hanging="360"/>
      </w:pPr>
      <w:rPr>
        <w:rFonts w:ascii="Courier New" w:hAnsi="Courier New" w:eastAsia="Courier New" w:cs="Courier New"/>
      </w:rPr>
    </w:lvl>
    <w:lvl w:ilvl="5" w:tentative="0">
      <w:start w:val="1"/>
      <w:numFmt w:val="bullet"/>
      <w:lvlText w:val="▪"/>
      <w:lvlJc w:val="left"/>
      <w:pPr>
        <w:ind w:left="10080" w:hanging="360"/>
      </w:pPr>
      <w:rPr>
        <w:rFonts w:ascii="Noto Sans Symbols" w:hAnsi="Noto Sans Symbols" w:eastAsia="Noto Sans Symbols" w:cs="Noto Sans Symbols"/>
      </w:rPr>
    </w:lvl>
    <w:lvl w:ilvl="6" w:tentative="0">
      <w:start w:val="1"/>
      <w:numFmt w:val="bullet"/>
      <w:lvlText w:val="●"/>
      <w:lvlJc w:val="left"/>
      <w:pPr>
        <w:ind w:left="10800" w:hanging="360"/>
      </w:pPr>
      <w:rPr>
        <w:rFonts w:ascii="Noto Sans Symbols" w:hAnsi="Noto Sans Symbols" w:eastAsia="Noto Sans Symbols" w:cs="Noto Sans Symbols"/>
      </w:rPr>
    </w:lvl>
    <w:lvl w:ilvl="7" w:tentative="0">
      <w:start w:val="1"/>
      <w:numFmt w:val="bullet"/>
      <w:lvlText w:val="o"/>
      <w:lvlJc w:val="left"/>
      <w:pPr>
        <w:ind w:left="11520" w:hanging="360"/>
      </w:pPr>
      <w:rPr>
        <w:rFonts w:ascii="Courier New" w:hAnsi="Courier New" w:eastAsia="Courier New" w:cs="Courier New"/>
      </w:rPr>
    </w:lvl>
    <w:lvl w:ilvl="8" w:tentative="0">
      <w:start w:val="1"/>
      <w:numFmt w:val="bullet"/>
      <w:lvlText w:val="▪"/>
      <w:lvlJc w:val="left"/>
      <w:pPr>
        <w:ind w:left="12240" w:hanging="360"/>
      </w:pPr>
      <w:rPr>
        <w:rFonts w:ascii="Noto Sans Symbols" w:hAnsi="Noto Sans Symbols" w:eastAsia="Noto Sans Symbols" w:cs="Noto Sans Symbols"/>
      </w:rPr>
    </w:lvl>
  </w:abstractNum>
  <w:abstractNum w:abstractNumId="42">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3">
    <w:nsid w:val="60382F6E"/>
    <w:multiLevelType w:val="multilevel"/>
    <w:tmpl w:val="60382F6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4">
    <w:nsid w:val="629F7852"/>
    <w:multiLevelType w:val="multilevel"/>
    <w:tmpl w:val="629F785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5">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6">
    <w:nsid w:val="77ECEA79"/>
    <w:multiLevelType w:val="multilevel"/>
    <w:tmpl w:val="77ECEA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7">
    <w:nsid w:val="79AA4FA4"/>
    <w:multiLevelType w:val="multilevel"/>
    <w:tmpl w:val="79AA4FA4"/>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48">
    <w:nsid w:val="7AE5F2D4"/>
    <w:multiLevelType w:val="multilevel"/>
    <w:tmpl w:val="7AE5F2D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9">
    <w:nsid w:val="7C246926"/>
    <w:multiLevelType w:val="multilevel"/>
    <w:tmpl w:val="7C24692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0">
    <w:nsid w:val="7DEC2089"/>
    <w:multiLevelType w:val="multilevel"/>
    <w:tmpl w:val="7DEC2089"/>
    <w:lvl w:ilvl="0" w:tentative="0">
      <w:start w:val="0"/>
      <w:numFmt w:val="bullet"/>
      <w:lvlText w:val="-"/>
      <w:lvlJc w:val="left"/>
      <w:pPr>
        <w:ind w:left="720" w:hanging="360"/>
      </w:pPr>
      <w:rPr>
        <w:rFonts w:ascii="Times New Roman" w:hAnsi="Times New Roman" w:eastAsia="Times New Roman" w:cs="Times New Roman"/>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num w:numId="1">
    <w:abstractNumId w:val="25"/>
  </w:num>
  <w:num w:numId="2">
    <w:abstractNumId w:val="17"/>
  </w:num>
  <w:num w:numId="3">
    <w:abstractNumId w:val="41"/>
  </w:num>
  <w:num w:numId="4">
    <w:abstractNumId w:val="13"/>
  </w:num>
  <w:num w:numId="5">
    <w:abstractNumId w:val="8"/>
  </w:num>
  <w:num w:numId="6">
    <w:abstractNumId w:val="27"/>
  </w:num>
  <w:num w:numId="7">
    <w:abstractNumId w:val="32"/>
  </w:num>
  <w:num w:numId="8">
    <w:abstractNumId w:val="45"/>
  </w:num>
  <w:num w:numId="9">
    <w:abstractNumId w:val="26"/>
  </w:num>
  <w:num w:numId="10">
    <w:abstractNumId w:val="3"/>
  </w:num>
  <w:num w:numId="11">
    <w:abstractNumId w:val="33"/>
  </w:num>
  <w:num w:numId="12">
    <w:abstractNumId w:val="42"/>
  </w:num>
  <w:num w:numId="13">
    <w:abstractNumId w:val="16"/>
  </w:num>
  <w:num w:numId="14">
    <w:abstractNumId w:val="38"/>
  </w:num>
  <w:num w:numId="15">
    <w:abstractNumId w:val="22"/>
  </w:num>
  <w:num w:numId="16">
    <w:abstractNumId w:val="31"/>
  </w:num>
  <w:num w:numId="17">
    <w:abstractNumId w:val="19"/>
  </w:num>
  <w:num w:numId="18">
    <w:abstractNumId w:val="18"/>
  </w:num>
  <w:num w:numId="19">
    <w:abstractNumId w:val="5"/>
  </w:num>
  <w:num w:numId="20">
    <w:abstractNumId w:val="37"/>
  </w:num>
  <w:num w:numId="21">
    <w:abstractNumId w:val="43"/>
  </w:num>
  <w:num w:numId="22">
    <w:abstractNumId w:val="28"/>
  </w:num>
  <w:num w:numId="23">
    <w:abstractNumId w:val="36"/>
  </w:num>
  <w:num w:numId="24">
    <w:abstractNumId w:val="7"/>
  </w:num>
  <w:num w:numId="25">
    <w:abstractNumId w:val="49"/>
  </w:num>
  <w:num w:numId="26">
    <w:abstractNumId w:val="46"/>
  </w:num>
  <w:num w:numId="27">
    <w:abstractNumId w:val="12"/>
  </w:num>
  <w:num w:numId="28">
    <w:abstractNumId w:val="44"/>
  </w:num>
  <w:num w:numId="29">
    <w:abstractNumId w:val="4"/>
  </w:num>
  <w:num w:numId="30">
    <w:abstractNumId w:val="35"/>
  </w:num>
  <w:num w:numId="31">
    <w:abstractNumId w:val="1"/>
  </w:num>
  <w:num w:numId="32">
    <w:abstractNumId w:val="40"/>
  </w:num>
  <w:num w:numId="33">
    <w:abstractNumId w:val="50"/>
  </w:num>
  <w:num w:numId="34">
    <w:abstractNumId w:val="0"/>
  </w:num>
  <w:num w:numId="35">
    <w:abstractNumId w:val="30"/>
  </w:num>
  <w:num w:numId="36">
    <w:abstractNumId w:val="39"/>
  </w:num>
  <w:num w:numId="37">
    <w:abstractNumId w:val="24"/>
  </w:num>
  <w:num w:numId="38">
    <w:abstractNumId w:val="20"/>
  </w:num>
  <w:num w:numId="39">
    <w:abstractNumId w:val="14"/>
  </w:num>
  <w:num w:numId="40">
    <w:abstractNumId w:val="34"/>
  </w:num>
  <w:num w:numId="41">
    <w:abstractNumId w:val="47"/>
  </w:num>
  <w:num w:numId="42">
    <w:abstractNumId w:val="10"/>
  </w:num>
  <w:num w:numId="43">
    <w:abstractNumId w:val="2"/>
  </w:num>
  <w:num w:numId="44">
    <w:abstractNumId w:val="11"/>
  </w:num>
  <w:num w:numId="45">
    <w:abstractNumId w:val="48"/>
  </w:num>
  <w:num w:numId="46">
    <w:abstractNumId w:val="15"/>
  </w:num>
  <w:num w:numId="47">
    <w:abstractNumId w:val="6"/>
  </w:num>
  <w:num w:numId="48">
    <w:abstractNumId w:val="21"/>
  </w:num>
  <w:num w:numId="4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3"/>
  </w:num>
  <w:num w:numId="5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9"/>
  </w:num>
  <w:num w:numId="5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999199B"/>
    <w:rsid w:val="18A715D9"/>
    <w:rsid w:val="1A1E6959"/>
    <w:rsid w:val="1FCE047B"/>
    <w:rsid w:val="31802995"/>
    <w:rsid w:val="36B3154C"/>
    <w:rsid w:val="3C98059E"/>
    <w:rsid w:val="60387FE0"/>
    <w:rsid w:val="6A937935"/>
    <w:rsid w:val="6EA74418"/>
    <w:rsid w:val="70AD0367"/>
    <w:rsid w:val="780027D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9"/>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4"/>
    <w:unhideWhenUsed/>
    <w:qFormat/>
    <w:uiPriority w:val="9"/>
    <w:pPr>
      <w:keepNext/>
      <w:keepLines/>
      <w:spacing w:before="200" w:after="0"/>
      <w:outlineLvl w:val="1"/>
    </w:pPr>
    <w:rPr>
      <w:rFonts w:asciiTheme="majorHAnsi" w:hAnsiTheme="majorHAnsi" w:eastAsiaTheme="majorEastAsia" w:cstheme="majorBidi"/>
      <w:b/>
      <w:bCs/>
      <w:color w:val="5B9BD5" w:themeColor="accent1"/>
      <w:sz w:val="26"/>
      <w:szCs w:val="26"/>
      <w14:textFill>
        <w14:solidFill>
          <w14:schemeClr w14:val="accent1"/>
        </w14:solidFill>
      </w14:textFill>
    </w:rPr>
  </w:style>
  <w:style w:type="paragraph" w:styleId="4">
    <w:name w:val="heading 3"/>
    <w:basedOn w:val="1"/>
    <w:next w:val="1"/>
    <w:link w:val="26"/>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28"/>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Emphasis"/>
    <w:basedOn w:val="8"/>
    <w:qFormat/>
    <w:uiPriority w:val="20"/>
    <w:rPr>
      <w:i/>
      <w:iCs/>
    </w:rPr>
  </w:style>
  <w:style w:type="paragraph" w:styleId="11">
    <w:name w:val="footer"/>
    <w:basedOn w:val="1"/>
    <w:link w:val="37"/>
    <w:unhideWhenUsed/>
    <w:qFormat/>
    <w:uiPriority w:val="99"/>
    <w:pPr>
      <w:tabs>
        <w:tab w:val="center" w:pos="4680"/>
        <w:tab w:val="right" w:pos="9360"/>
      </w:tabs>
      <w:spacing w:after="0" w:line="240" w:lineRule="auto"/>
    </w:pPr>
  </w:style>
  <w:style w:type="paragraph" w:styleId="12">
    <w:name w:val="header"/>
    <w:basedOn w:val="1"/>
    <w:link w:val="36"/>
    <w:unhideWhenUsed/>
    <w:qFormat/>
    <w:uiPriority w:val="99"/>
    <w:pPr>
      <w:tabs>
        <w:tab w:val="center" w:pos="4680"/>
        <w:tab w:val="right" w:pos="9360"/>
      </w:tabs>
      <w:spacing w:after="0" w:line="240" w:lineRule="auto"/>
    </w:pPr>
  </w:style>
  <w:style w:type="character" w:styleId="13">
    <w:name w:val="Hyperlink"/>
    <w:basedOn w:val="8"/>
    <w:unhideWhenUsed/>
    <w:qFormat/>
    <w:uiPriority w:val="99"/>
    <w:rPr>
      <w:color w:val="0563C1" w:themeColor="hyperlink"/>
      <w:u w:val="single"/>
      <w14:textFill>
        <w14:solidFill>
          <w14:schemeClr w14:val="hlink"/>
        </w14:solidFill>
      </w14:textFill>
    </w:rPr>
  </w:style>
  <w:style w:type="paragraph" w:styleId="14">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5">
    <w:name w:val="Strong"/>
    <w:basedOn w:val="8"/>
    <w:qFormat/>
    <w:uiPriority w:val="22"/>
    <w:rPr>
      <w:b/>
      <w:bCs/>
    </w:rPr>
  </w:style>
  <w:style w:type="paragraph" w:styleId="16">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table" w:styleId="17">
    <w:name w:val="Table Grid"/>
    <w:basedOn w:val="9"/>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8">
    <w:name w:val="Title"/>
    <w:basedOn w:val="1"/>
    <w:next w:val="1"/>
    <w:qFormat/>
    <w:uiPriority w:val="0"/>
    <w:pPr>
      <w:keepNext/>
      <w:keepLines/>
      <w:pageBreakBefore w:val="0"/>
      <w:spacing w:before="480" w:after="120"/>
    </w:pPr>
    <w:rPr>
      <w:b/>
      <w:sz w:val="72"/>
      <w:szCs w:val="72"/>
    </w:rPr>
  </w:style>
  <w:style w:type="paragraph" w:styleId="19">
    <w:name w:val="toc 1"/>
    <w:basedOn w:val="1"/>
    <w:next w:val="1"/>
    <w:unhideWhenUsed/>
    <w:qFormat/>
    <w:uiPriority w:val="39"/>
    <w:pPr>
      <w:spacing w:after="100"/>
    </w:pPr>
  </w:style>
  <w:style w:type="paragraph" w:styleId="20">
    <w:name w:val="toc 2"/>
    <w:basedOn w:val="1"/>
    <w:next w:val="1"/>
    <w:unhideWhenUsed/>
    <w:qFormat/>
    <w:uiPriority w:val="39"/>
    <w:pPr>
      <w:spacing w:after="100"/>
      <w:ind w:left="220"/>
    </w:pPr>
  </w:style>
  <w:style w:type="paragraph" w:styleId="21">
    <w:name w:val="toc 3"/>
    <w:basedOn w:val="1"/>
    <w:next w:val="1"/>
    <w:unhideWhenUsed/>
    <w:qFormat/>
    <w:uiPriority w:val="39"/>
    <w:pPr>
      <w:spacing w:after="100"/>
      <w:ind w:left="440"/>
    </w:pPr>
  </w:style>
  <w:style w:type="paragraph" w:styleId="22">
    <w:name w:val="toc 4"/>
    <w:basedOn w:val="1"/>
    <w:next w:val="1"/>
    <w:uiPriority w:val="0"/>
    <w:pPr>
      <w:ind w:left="1260" w:leftChars="600"/>
    </w:pPr>
  </w:style>
  <w:style w:type="table" w:customStyle="1" w:styleId="23">
    <w:name w:val="Table Normal1"/>
    <w:qFormat/>
    <w:uiPriority w:val="0"/>
  </w:style>
  <w:style w:type="character" w:customStyle="1" w:styleId="24">
    <w:name w:val="Heading 2 Char"/>
    <w:basedOn w:val="8"/>
    <w:link w:val="3"/>
    <w:qFormat/>
    <w:uiPriority w:val="9"/>
    <w:rPr>
      <w:rFonts w:asciiTheme="majorHAnsi" w:hAnsiTheme="majorHAnsi" w:eastAsiaTheme="majorEastAsia" w:cstheme="majorBidi"/>
      <w:b/>
      <w:bCs/>
      <w:color w:val="5B9BD5" w:themeColor="accent1"/>
      <w:sz w:val="26"/>
      <w:szCs w:val="26"/>
      <w14:textFill>
        <w14:solidFill>
          <w14:schemeClr w14:val="accent1"/>
        </w14:solidFill>
      </w14:textFill>
    </w:rPr>
  </w:style>
  <w:style w:type="paragraph" w:styleId="25">
    <w:name w:val="List Paragraph"/>
    <w:basedOn w:val="1"/>
    <w:link w:val="40"/>
    <w:qFormat/>
    <w:uiPriority w:val="34"/>
    <w:pPr>
      <w:ind w:left="720"/>
      <w:contextualSpacing/>
    </w:pPr>
    <w:rPr>
      <w:rFonts w:ascii="Calibri" w:hAnsi="Calibri" w:eastAsia="Calibri" w:cs="Times New Roman"/>
    </w:rPr>
  </w:style>
  <w:style w:type="character" w:customStyle="1" w:styleId="26">
    <w:name w:val="Heading 3 Char"/>
    <w:basedOn w:val="8"/>
    <w:link w:val="4"/>
    <w:qFormat/>
    <w:uiPriority w:val="9"/>
    <w:rPr>
      <w:rFonts w:asciiTheme="majorHAnsi" w:hAnsiTheme="majorHAnsi" w:eastAsiaTheme="majorEastAsia" w:cstheme="majorBidi"/>
      <w:color w:val="1F4E79" w:themeColor="accent1" w:themeShade="80"/>
      <w:sz w:val="24"/>
      <w:szCs w:val="24"/>
    </w:rPr>
  </w:style>
  <w:style w:type="character" w:customStyle="1" w:styleId="27">
    <w:name w:val="apple-converted-space"/>
    <w:basedOn w:val="8"/>
    <w:qFormat/>
    <w:uiPriority w:val="0"/>
  </w:style>
  <w:style w:type="character" w:customStyle="1" w:styleId="28">
    <w:name w:val="Heading 4 Char"/>
    <w:basedOn w:val="8"/>
    <w:link w:val="5"/>
    <w:qFormat/>
    <w:uiPriority w:val="9"/>
    <w:rPr>
      <w:rFonts w:asciiTheme="majorHAnsi" w:hAnsiTheme="majorHAnsi" w:eastAsiaTheme="majorEastAsia" w:cstheme="majorBidi"/>
      <w:i/>
      <w:iCs/>
      <w:color w:val="2E75B6" w:themeColor="accent1" w:themeShade="BF"/>
    </w:rPr>
  </w:style>
  <w:style w:type="character" w:customStyle="1" w:styleId="29">
    <w:name w:val="Heading 1 Char"/>
    <w:basedOn w:val="8"/>
    <w:link w:val="2"/>
    <w:qFormat/>
    <w:uiPriority w:val="9"/>
    <w:rPr>
      <w:rFonts w:asciiTheme="majorHAnsi" w:hAnsiTheme="majorHAnsi" w:eastAsiaTheme="majorEastAsia" w:cstheme="majorBidi"/>
      <w:color w:val="2E75B6" w:themeColor="accent1" w:themeShade="BF"/>
      <w:sz w:val="32"/>
      <w:szCs w:val="32"/>
    </w:rPr>
  </w:style>
  <w:style w:type="paragraph" w:styleId="30">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 w:type="character" w:customStyle="1" w:styleId="31">
    <w:name w:val="crayon-h"/>
    <w:basedOn w:val="8"/>
    <w:qFormat/>
    <w:uiPriority w:val="0"/>
  </w:style>
  <w:style w:type="character" w:customStyle="1" w:styleId="32">
    <w:name w:val="crayon-s"/>
    <w:basedOn w:val="8"/>
    <w:qFormat/>
    <w:uiPriority w:val="0"/>
  </w:style>
  <w:style w:type="character" w:customStyle="1" w:styleId="33">
    <w:name w:val="crayon-o"/>
    <w:basedOn w:val="8"/>
    <w:qFormat/>
    <w:uiPriority w:val="0"/>
  </w:style>
  <w:style w:type="character" w:customStyle="1" w:styleId="34">
    <w:name w:val="crayon-sy"/>
    <w:basedOn w:val="8"/>
    <w:qFormat/>
    <w:uiPriority w:val="0"/>
  </w:style>
  <w:style w:type="paragraph" w:customStyle="1" w:styleId="35">
    <w:name w:val="TOC Heading"/>
    <w:basedOn w:val="2"/>
    <w:next w:val="1"/>
    <w:unhideWhenUsed/>
    <w:qFormat/>
    <w:uiPriority w:val="39"/>
    <w:pPr>
      <w:spacing w:line="259" w:lineRule="auto"/>
      <w:outlineLvl w:val="9"/>
    </w:pPr>
  </w:style>
  <w:style w:type="character" w:customStyle="1" w:styleId="36">
    <w:name w:val="Header Char"/>
    <w:basedOn w:val="8"/>
    <w:link w:val="12"/>
    <w:qFormat/>
    <w:uiPriority w:val="99"/>
  </w:style>
  <w:style w:type="character" w:customStyle="1" w:styleId="37">
    <w:name w:val="Footer Char"/>
    <w:basedOn w:val="8"/>
    <w:link w:val="11"/>
    <w:qFormat/>
    <w:uiPriority w:val="99"/>
  </w:style>
  <w:style w:type="paragraph" w:customStyle="1" w:styleId="38">
    <w:name w:val="T1"/>
    <w:basedOn w:val="1"/>
    <w:qFormat/>
    <w:uiPriority w:val="0"/>
    <w:pPr>
      <w:spacing w:after="160" w:line="259" w:lineRule="auto"/>
      <w:jc w:val="center"/>
    </w:pPr>
    <w:rPr>
      <w:rFonts w:ascii="Times New Roman" w:hAnsi="Times New Roman" w:cs="Times New Roman"/>
      <w:b/>
      <w:sz w:val="44"/>
      <w:szCs w:val="26"/>
      <w:lang w:bidi="en-US"/>
    </w:rPr>
  </w:style>
  <w:style w:type="character" w:customStyle="1" w:styleId="39">
    <w:name w:val="Unresolved Mention"/>
    <w:basedOn w:val="8"/>
    <w:semiHidden/>
    <w:unhideWhenUsed/>
    <w:qFormat/>
    <w:uiPriority w:val="99"/>
    <w:rPr>
      <w:color w:val="808080"/>
      <w:shd w:val="clear" w:color="auto" w:fill="E6E6E6"/>
    </w:rPr>
  </w:style>
  <w:style w:type="character" w:customStyle="1" w:styleId="40">
    <w:name w:val="List Paragraph Char"/>
    <w:link w:val="25"/>
    <w:qFormat/>
    <w:uiPriority w:val="0"/>
    <w:rPr>
      <w:rFonts w:ascii="Calibri" w:hAnsi="Calibri" w:eastAsia="Calibri" w:cs="Times New Roman"/>
    </w:rPr>
  </w:style>
  <w:style w:type="paragraph" w:customStyle="1" w:styleId="41">
    <w:name w:val="T3"/>
    <w:basedOn w:val="25"/>
    <w:qFormat/>
    <w:uiPriority w:val="0"/>
    <w:pPr>
      <w:numPr>
        <w:ilvl w:val="0"/>
        <w:numId w:val="1"/>
      </w:numPr>
      <w:spacing w:after="160" w:line="259" w:lineRule="auto"/>
    </w:pPr>
    <w:rPr>
      <w:rFonts w:ascii="Times New Roman" w:hAnsi="Times New Roman" w:eastAsiaTheme="minorHAnsi"/>
      <w:sz w:val="26"/>
      <w:szCs w:val="26"/>
      <w:lang w:bidi="en-US"/>
    </w:rPr>
  </w:style>
  <w:style w:type="table" w:customStyle="1" w:styleId="42">
    <w:name w:val="_Style 45"/>
    <w:basedOn w:val="23"/>
    <w:qFormat/>
    <w:uiPriority w:val="0"/>
    <w:pPr>
      <w:spacing w:after="0" w:line="240" w:lineRule="auto"/>
    </w:pPr>
    <w:tblPr>
      <w:tblCellMar>
        <w:top w:w="0" w:type="dxa"/>
        <w:left w:w="108" w:type="dxa"/>
        <w:bottom w:w="0" w:type="dxa"/>
        <w:right w:w="108" w:type="dxa"/>
      </w:tblCellMar>
    </w:tblPr>
  </w:style>
  <w:style w:type="table" w:customStyle="1" w:styleId="43">
    <w:name w:val="_Style 46"/>
    <w:basedOn w:val="23"/>
    <w:qFormat/>
    <w:uiPriority w:val="0"/>
    <w:pPr>
      <w:spacing w:after="0" w:line="240" w:lineRule="auto"/>
    </w:pPr>
    <w:tblPr>
      <w:tblCellMar>
        <w:top w:w="0" w:type="dxa"/>
        <w:left w:w="108" w:type="dxa"/>
        <w:bottom w:w="0" w:type="dxa"/>
        <w:right w:w="108" w:type="dxa"/>
      </w:tblCellMar>
    </w:tblPr>
  </w:style>
  <w:style w:type="table" w:customStyle="1" w:styleId="44">
    <w:name w:val="_Style 47"/>
    <w:basedOn w:val="23"/>
    <w:qFormat/>
    <w:uiPriority w:val="0"/>
    <w:pPr>
      <w:spacing w:after="0" w:line="240" w:lineRule="auto"/>
    </w:pPr>
    <w:tblPr>
      <w:tblCellMar>
        <w:top w:w="0" w:type="dxa"/>
        <w:left w:w="108" w:type="dxa"/>
        <w:bottom w:w="0" w:type="dxa"/>
        <w:right w:w="108" w:type="dxa"/>
      </w:tblCellMar>
    </w:tblPr>
  </w:style>
  <w:style w:type="table" w:customStyle="1" w:styleId="45">
    <w:name w:val="_Style 48"/>
    <w:basedOn w:val="23"/>
    <w:qFormat/>
    <w:uiPriority w:val="0"/>
    <w:pPr>
      <w:spacing w:after="0" w:line="240" w:lineRule="auto"/>
    </w:pPr>
    <w:tblPr>
      <w:tblCellMar>
        <w:top w:w="0" w:type="dxa"/>
        <w:left w:w="108" w:type="dxa"/>
        <w:bottom w:w="0" w:type="dxa"/>
        <w:right w:w="108" w:type="dxa"/>
      </w:tblCellMar>
    </w:tblPr>
  </w:style>
  <w:style w:type="table" w:customStyle="1" w:styleId="46">
    <w:name w:val="_Style 49"/>
    <w:basedOn w:val="23"/>
    <w:qFormat/>
    <w:uiPriority w:val="0"/>
    <w:pPr>
      <w:spacing w:after="0" w:line="240" w:lineRule="auto"/>
    </w:pPr>
    <w:tblPr>
      <w:tblCellMar>
        <w:top w:w="0" w:type="dxa"/>
        <w:left w:w="108" w:type="dxa"/>
        <w:bottom w:w="0" w:type="dxa"/>
        <w:right w:w="108" w:type="dxa"/>
      </w:tblCellMar>
    </w:tblPr>
  </w:style>
  <w:style w:type="table" w:customStyle="1" w:styleId="47">
    <w:name w:val="_Style 50"/>
    <w:basedOn w:val="23"/>
    <w:qFormat/>
    <w:uiPriority w:val="0"/>
    <w:pPr>
      <w:spacing w:after="0" w:line="240" w:lineRule="auto"/>
    </w:pPr>
    <w:tblPr>
      <w:tblCellMar>
        <w:top w:w="0" w:type="dxa"/>
        <w:left w:w="108" w:type="dxa"/>
        <w:bottom w:w="0" w:type="dxa"/>
        <w:right w:w="108" w:type="dxa"/>
      </w:tblCellMar>
    </w:tblPr>
  </w:style>
  <w:style w:type="table" w:customStyle="1" w:styleId="48">
    <w:name w:val="_Style 51"/>
    <w:basedOn w:val="23"/>
    <w:qFormat/>
    <w:uiPriority w:val="0"/>
    <w:pPr>
      <w:spacing w:after="0" w:line="240" w:lineRule="auto"/>
    </w:pPr>
    <w:tblPr>
      <w:tblCellMar>
        <w:top w:w="0" w:type="dxa"/>
        <w:left w:w="108" w:type="dxa"/>
        <w:bottom w:w="0" w:type="dxa"/>
        <w:right w:w="108" w:type="dxa"/>
      </w:tblCellMar>
    </w:tblPr>
  </w:style>
  <w:style w:type="table" w:customStyle="1" w:styleId="49">
    <w:name w:val="_Style 52"/>
    <w:basedOn w:val="23"/>
    <w:qFormat/>
    <w:uiPriority w:val="0"/>
    <w:pPr>
      <w:spacing w:after="0" w:line="240" w:lineRule="auto"/>
    </w:pPr>
    <w:tblPr>
      <w:tblCellMar>
        <w:top w:w="0" w:type="dxa"/>
        <w:left w:w="108" w:type="dxa"/>
        <w:bottom w:w="0" w:type="dxa"/>
        <w:right w:w="108" w:type="dxa"/>
      </w:tblCellMar>
    </w:tblPr>
  </w:style>
  <w:style w:type="table" w:customStyle="1" w:styleId="50">
    <w:name w:val="_Style 53"/>
    <w:basedOn w:val="23"/>
    <w:qFormat/>
    <w:uiPriority w:val="0"/>
    <w:pPr>
      <w:spacing w:after="0" w:line="240" w:lineRule="auto"/>
    </w:pPr>
    <w:tblPr>
      <w:tblCellMar>
        <w:top w:w="0" w:type="dxa"/>
        <w:left w:w="108" w:type="dxa"/>
        <w:bottom w:w="0" w:type="dxa"/>
        <w:right w:w="108" w:type="dxa"/>
      </w:tblCellMar>
    </w:tblPr>
  </w:style>
  <w:style w:type="table" w:customStyle="1" w:styleId="51">
    <w:name w:val="_Style 54"/>
    <w:basedOn w:val="23"/>
    <w:qFormat/>
    <w:uiPriority w:val="0"/>
    <w:pPr>
      <w:spacing w:after="0" w:line="240" w:lineRule="auto"/>
    </w:pPr>
    <w:tblPr>
      <w:tblCellMar>
        <w:top w:w="0" w:type="dxa"/>
        <w:left w:w="108" w:type="dxa"/>
        <w:bottom w:w="0" w:type="dxa"/>
        <w:right w:w="108" w:type="dxa"/>
      </w:tblCellMar>
    </w:tblPr>
  </w:style>
  <w:style w:type="table" w:customStyle="1" w:styleId="52">
    <w:name w:val="_Style 55"/>
    <w:basedOn w:val="23"/>
    <w:qFormat/>
    <w:uiPriority w:val="0"/>
    <w:pPr>
      <w:spacing w:after="0" w:line="240" w:lineRule="auto"/>
    </w:pPr>
    <w:tblPr>
      <w:tblCellMar>
        <w:top w:w="0" w:type="dxa"/>
        <w:left w:w="108" w:type="dxa"/>
        <w:bottom w:w="0" w:type="dxa"/>
        <w:right w:w="108" w:type="dxa"/>
      </w:tblCellMar>
    </w:tblPr>
  </w:style>
  <w:style w:type="table" w:customStyle="1" w:styleId="53">
    <w:name w:val="_Style 56"/>
    <w:basedOn w:val="23"/>
    <w:qFormat/>
    <w:uiPriority w:val="0"/>
    <w:pPr>
      <w:spacing w:after="0" w:line="240" w:lineRule="auto"/>
    </w:pPr>
    <w:tblPr>
      <w:tblCellMar>
        <w:top w:w="0" w:type="dxa"/>
        <w:left w:w="108" w:type="dxa"/>
        <w:bottom w:w="0" w:type="dxa"/>
        <w:right w:w="108" w:type="dxa"/>
      </w:tblCellMar>
    </w:tblPr>
  </w:style>
  <w:style w:type="table" w:customStyle="1" w:styleId="54">
    <w:name w:val="_Style 57"/>
    <w:basedOn w:val="23"/>
    <w:qFormat/>
    <w:uiPriority w:val="0"/>
    <w:pPr>
      <w:spacing w:after="0" w:line="240" w:lineRule="auto"/>
    </w:pPr>
    <w:tblPr>
      <w:tblCellMar>
        <w:top w:w="0" w:type="dxa"/>
        <w:left w:w="108" w:type="dxa"/>
        <w:bottom w:w="0" w:type="dxa"/>
        <w:right w:w="108" w:type="dxa"/>
      </w:tblCellMar>
    </w:tblPr>
  </w:style>
  <w:style w:type="table" w:customStyle="1" w:styleId="55">
    <w:name w:val="_Style 58"/>
    <w:basedOn w:val="23"/>
    <w:qFormat/>
    <w:uiPriority w:val="0"/>
    <w:pPr>
      <w:spacing w:after="0" w:line="240" w:lineRule="auto"/>
    </w:pPr>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1.xml"/><Relationship Id="rId6" Type="http://schemas.openxmlformats.org/officeDocument/2006/relationships/footer" Target="footer2.xml"/><Relationship Id="rId5" Type="http://schemas.openxmlformats.org/officeDocument/2006/relationships/footer" Target="footer1.xml"/><Relationship Id="rId46" Type="http://schemas.openxmlformats.org/officeDocument/2006/relationships/fontTable" Target="fontTable.xml"/><Relationship Id="rId45" Type="http://schemas.openxmlformats.org/officeDocument/2006/relationships/customXml" Target="../customXml/item1.xml"/><Relationship Id="rId44" Type="http://schemas.openxmlformats.org/officeDocument/2006/relationships/numbering" Target="numbering.xml"/><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v7ZFuj+G1Jruo6LquA28ELzeqg==">CgMxLjAyCGguZ2pkZ3hzMgloLjMwajB6bGwyCWguMWZvYjl0ZTIJaC4zem55c2g3MgloLjJldDkycDAyCGgudHlqY3d0MgloLjNkeTZ2a20yDmgucDZ0cXpnd2ptMmRmMg5oLjNkejNoaXFsdnVpMTIOaC5jenZxanh4azI3dGkyDmgucXh0cG1meHRsdGts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DmguZjdvNDYyNjVrbDAyMg5oLnNjdHlka281eXNhMzIOaC55c3F3Z2k2NnRmaHUyDmgua3RrYXo3bmF1c2tqMg5oLmZuMzZrNXBpbWtleTIOaC54a2NiMWpnbDUwYmoyDmguaHNvN2x4ZXZlbXptOAByITE1U1JjMlJLeVBzSzlpTUxJdlBqMWdETGJkVTJWVV9jVw==</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53</Pages>
  <Words>11488</Words>
  <Characters>42636</Characters>
  <TotalTime>10</TotalTime>
  <ScaleCrop>false</ScaleCrop>
  <LinksUpToDate>false</LinksUpToDate>
  <CharactersWithSpaces>55314</CharactersWithSpaces>
  <Application>WPS Office_12.2.0.13266_F1E327BC-269C-435d-A152-05C5408002CA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2017-06-09T14:01:00Z</dcterms:created>
  <dc:creator>tu nguyen ngoc</dc:creator>
  <cp:lastModifiedBy>Trường Nguyễn</cp:lastModifiedBy>
  <dcterms:modified xsi:type="dcterms:W3CDTF">2023-11-04T13:28:03Z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2057-12.2.0.13266</vt:lpwstr>
  </property>
  <property fmtid="{D5CDD505-2E9C-101B-9397-08002B2CF9AE}" pid="3" name="ICV">
    <vt:lpwstr>10D75081D5D8479D8FFDC8F952863E4C_13</vt:lpwstr>
  </property>
</Properties>
</file>